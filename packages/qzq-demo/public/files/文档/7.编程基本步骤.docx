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645AC">
      <w:pPr>
        <w:outlineLvl w:val="1"/>
        <w:rPr>
          <w:rFonts w:hint="eastAsia" w:ascii="楷体" w:hAnsi="楷体" w:eastAsia="楷体" w:cs="Arial"/>
          <w:b/>
          <w:bCs/>
          <w:color w:val="C00000"/>
          <w:sz w:val="52"/>
          <w:szCs w:val="52"/>
        </w:rPr>
      </w:pPr>
      <w:r>
        <w:rPr>
          <w:rFonts w:ascii="楷体" w:hAnsi="楷体" w:eastAsia="楷体" w:cs="Arial"/>
          <w:b/>
          <w:bCs/>
          <w:color w:val="C00000"/>
          <w:sz w:val="52"/>
          <w:szCs w:val="52"/>
        </w:rPr>
        <w:t>Mstercam</w:t>
      </w:r>
      <w:r>
        <w:rPr>
          <w:rFonts w:hint="eastAsia" w:ascii="楷体" w:hAnsi="楷体" w:eastAsia="楷体" w:cs="Arial"/>
          <w:b/>
          <w:bCs/>
          <w:color w:val="C00000"/>
          <w:sz w:val="52"/>
          <w:szCs w:val="52"/>
          <w:lang w:val="en-US" w:eastAsia="zh-CN"/>
        </w:rPr>
        <w:t>/UG</w:t>
      </w:r>
      <w:bookmarkStart w:id="0" w:name="_GoBack"/>
      <w:bookmarkEnd w:id="0"/>
      <w:r>
        <w:rPr>
          <w:rFonts w:ascii="楷体" w:hAnsi="楷体" w:eastAsia="楷体" w:cs="Arial"/>
          <w:b/>
          <w:bCs/>
          <w:color w:val="C00000"/>
          <w:sz w:val="52"/>
          <w:szCs w:val="52"/>
        </w:rPr>
        <w:t>编程</w:t>
      </w:r>
      <w:r>
        <w:rPr>
          <w:rFonts w:hint="eastAsia" w:ascii="楷体" w:hAnsi="楷体" w:eastAsia="楷体" w:cs="Arial"/>
          <w:b/>
          <w:bCs/>
          <w:color w:val="C00000"/>
          <w:sz w:val="52"/>
          <w:szCs w:val="52"/>
        </w:rPr>
        <w:t>基本步骤</w:t>
      </w:r>
    </w:p>
    <w:p w14:paraId="4279F719">
      <w:pPr>
        <w:spacing w:beforeAutospacing="1" w:after="100" w:afterAutospacing="1" w:line="390" w:lineRule="atLeast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Arial" w:hAnsi="Arial" w:eastAsia="宋体" w:cs="Arial"/>
          <w:sz w:val="24"/>
          <w:szCs w:val="24"/>
        </w:rPr>
        <w:t>‌</w:t>
      </w:r>
      <w:r>
        <w:rPr>
          <w:rFonts w:ascii="Arial" w:hAnsi="Arial" w:eastAsia="宋体" w:cs="Arial"/>
          <w:b/>
          <w:bCs/>
          <w:sz w:val="24"/>
          <w:szCs w:val="24"/>
        </w:rPr>
        <w:t>‌</w:t>
      </w:r>
      <w:r>
        <w:fldChar w:fldCharType="begin"/>
      </w:r>
      <w:r>
        <w:instrText xml:space="preserve"> HYPERLINK "https://www.baidu.com/s?word=Mastercam&amp;sa=re_dqa_zy"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002060"/>
          <w:sz w:val="32"/>
          <w:szCs w:val="32"/>
          <w:u w:val="single"/>
        </w:rPr>
        <w:t>Mastercam</w:t>
      </w:r>
      <w:r>
        <w:rPr>
          <w:rFonts w:ascii="楷体" w:hAnsi="楷体" w:eastAsia="楷体" w:cs="Arial"/>
          <w:b/>
          <w:bCs/>
          <w:color w:val="002060"/>
          <w:sz w:val="32"/>
          <w:szCs w:val="32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002060"/>
          <w:sz w:val="32"/>
          <w:szCs w:val="32"/>
        </w:rPr>
        <w:t>编程的基本步骤包括：</w:t>
      </w:r>
      <w:r>
        <w:rPr>
          <w:rFonts w:hint="eastAsia" w:ascii="MS Gothic" w:hAnsi="MS Gothic" w:eastAsia="MS Gothic" w:cs="MS Gothic"/>
          <w:b/>
          <w:bCs/>
          <w:color w:val="0070C0"/>
          <w:sz w:val="30"/>
          <w:szCs w:val="30"/>
        </w:rPr>
        <w:t>‌</w:t>
      </w:r>
      <w:r>
        <w:fldChar w:fldCharType="begin"/>
      </w:r>
      <w:r>
        <w:instrText xml:space="preserve"> HYPERLINK "https://www.baidu.com/s?word=%E5%BC%80%E7%B2%97&amp;sa=re_dqa_zy"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t>开粗</w:t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0070C0"/>
          <w:sz w:val="30"/>
          <w:szCs w:val="30"/>
        </w:rPr>
        <w:t>、</w:t>
      </w:r>
      <w:r>
        <w:rPr>
          <w:rFonts w:hint="eastAsia" w:ascii="MS Gothic" w:hAnsi="MS Gothic" w:eastAsia="MS Gothic" w:cs="MS Gothic"/>
          <w:b/>
          <w:bCs/>
          <w:color w:val="0070C0"/>
          <w:sz w:val="30"/>
          <w:szCs w:val="30"/>
        </w:rPr>
        <w:t>‌</w:t>
      </w:r>
      <w:r>
        <w:fldChar w:fldCharType="begin"/>
      </w:r>
      <w:r>
        <w:instrText xml:space="preserve"> HYPERLINK "https://www.baidu.com/s?word=%E4%BA%8C%E6%AC%A1%E5%BC%80%E7%B2%97&amp;sa=re_dqa_zy"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t>二次开粗</w:t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0070C0"/>
          <w:sz w:val="30"/>
          <w:szCs w:val="30"/>
        </w:rPr>
        <w:t>、</w:t>
      </w:r>
      <w:r>
        <w:rPr>
          <w:rFonts w:hint="eastAsia" w:ascii="MS Gothic" w:hAnsi="MS Gothic" w:eastAsia="MS Gothic" w:cs="MS Gothic"/>
          <w:b/>
          <w:bCs/>
          <w:color w:val="0070C0"/>
          <w:sz w:val="30"/>
          <w:szCs w:val="30"/>
        </w:rPr>
        <w:t>‌</w:t>
      </w:r>
      <w:r>
        <w:fldChar w:fldCharType="begin"/>
      </w:r>
      <w:r>
        <w:instrText xml:space="preserve"> HYPERLINK "https://www.baidu.com/s?word=%E6%B8%85%E8%A7%92&amp;sa=re_dqa_zy"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t>清角</w:t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0070C0"/>
          <w:sz w:val="30"/>
          <w:szCs w:val="30"/>
        </w:rPr>
        <w:t>、</w:t>
      </w:r>
      <w:r>
        <w:fldChar w:fldCharType="begin"/>
      </w:r>
      <w:r>
        <w:instrText xml:space="preserve"> HYPERLINK "https://www.baidu.com/s?word=%E5%85%89%E5%88%80&amp;sa=re_dqa_zy"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t>光水平面</w:t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0070C0"/>
          <w:sz w:val="30"/>
          <w:szCs w:val="30"/>
        </w:rPr>
        <w:t>、</w:t>
      </w:r>
      <w:r>
        <w:rPr>
          <w:rFonts w:hint="eastAsia" w:ascii="MS Gothic" w:hAnsi="MS Gothic" w:eastAsia="MS Gothic" w:cs="MS Gothic"/>
          <w:b/>
          <w:bCs/>
          <w:color w:val="0070C0"/>
          <w:sz w:val="30"/>
          <w:szCs w:val="30"/>
        </w:rPr>
        <w:t>‌</w:t>
      </w:r>
      <w:r>
        <w:fldChar w:fldCharType="begin"/>
      </w:r>
      <w:r>
        <w:instrText xml:space="preserve"> HYPERLINK "https://www.baidu.com/s?word=%E5%8D%8A%E7%B2%BE%E5%8A%A0%E5%B7%A5&amp;sa=re_dqa_zy"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t>半精加工</w:t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0070C0"/>
          <w:sz w:val="30"/>
          <w:szCs w:val="30"/>
        </w:rPr>
        <w:t>和</w:t>
      </w:r>
      <w:r>
        <w:rPr>
          <w:rFonts w:hint="eastAsia" w:ascii="MS Gothic" w:hAnsi="MS Gothic" w:eastAsia="MS Gothic" w:cs="MS Gothic"/>
          <w:b/>
          <w:bCs/>
          <w:color w:val="0070C0"/>
          <w:sz w:val="30"/>
          <w:szCs w:val="30"/>
        </w:rPr>
        <w:t>‌</w:t>
      </w:r>
      <w:r>
        <w:fldChar w:fldCharType="begin"/>
      </w:r>
      <w:r>
        <w:instrText xml:space="preserve"> HYPERLINK "https://www.baidu.com/s?word=%E5%85%89%E5%88%80&amp;sa=re_dqa_zy"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t>光刀</w:t>
      </w:r>
      <w:r>
        <w:rPr>
          <w:rFonts w:ascii="楷体" w:hAnsi="楷体" w:eastAsia="楷体" w:cs="Arial"/>
          <w:b/>
          <w:bCs/>
          <w:color w:val="0070C0"/>
          <w:sz w:val="30"/>
          <w:szCs w:val="30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0070C0"/>
          <w:sz w:val="30"/>
          <w:szCs w:val="30"/>
        </w:rPr>
        <w:t>。</w:t>
      </w: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‌‌</w:t>
      </w:r>
    </w:p>
    <w:p w14:paraId="1D3FD2F7">
      <w:pPr>
        <w:numPr>
          <w:ilvl w:val="0"/>
          <w:numId w:val="11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Arial" w:hAnsi="Arial" w:eastAsia="宋体" w:cs="Arial"/>
          <w:sz w:val="24"/>
          <w:szCs w:val="24"/>
        </w:rPr>
        <w:t>‌</w:t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开粗</w:t>
      </w: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：这是初步的粗加工步骤，主要用于去除大部分材料，为后续的加工步骤打下基础。</w:t>
      </w:r>
    </w:p>
    <w:p w14:paraId="32312F05">
      <w:pPr>
        <w:numPr>
          <w:ilvl w:val="0"/>
          <w:numId w:val="11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Arial" w:hAnsi="Arial" w:eastAsia="宋体" w:cs="Arial"/>
          <w:sz w:val="24"/>
          <w:szCs w:val="24"/>
        </w:rPr>
        <w:t>‌</w:t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二次开粗</w:t>
      </w:r>
      <w:r>
        <w:rPr>
          <w:rFonts w:hint="eastAsia" w:ascii="MS Gothic" w:hAnsi="MS Gothic" w:eastAsia="MS Gothic" w:cs="MS Gothic"/>
          <w:color w:val="FF000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：在第一次开粗的基础上，进一步去除剩余的材料，确保工件的基本形状已经形成。</w:t>
      </w:r>
    </w:p>
    <w:p w14:paraId="4CE88C80">
      <w:pPr>
        <w:numPr>
          <w:ilvl w:val="0"/>
          <w:numId w:val="11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Arial" w:hAnsi="Arial" w:eastAsia="宋体" w:cs="Arial"/>
          <w:sz w:val="24"/>
          <w:szCs w:val="24"/>
        </w:rPr>
        <w:t>‌</w:t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清角</w:t>
      </w: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：这是一个关键的步骤，用于清理工件角落的残余材料，确保后续加工时刀具与工件的安全。</w:t>
      </w:r>
    </w:p>
    <w:p w14:paraId="6542417D">
      <w:pPr>
        <w:numPr>
          <w:ilvl w:val="0"/>
          <w:numId w:val="11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楷体" w:hAnsi="楷体" w:eastAsia="楷体" w:cs="Arial"/>
          <w:b/>
          <w:color w:val="FF0000"/>
          <w:sz w:val="30"/>
          <w:szCs w:val="30"/>
        </w:rPr>
        <w:t>光水平面</w:t>
      </w:r>
      <w:r>
        <w:rPr>
          <w:rFonts w:ascii="楷体" w:hAnsi="楷体" w:eastAsia="楷体" w:cs="Arial"/>
          <w:color w:val="0070C0"/>
          <w:sz w:val="30"/>
          <w:szCs w:val="30"/>
        </w:rPr>
        <w:t>：这也是一个关键的步骤，用于加工工件水平面区域，确保后续精加工侧壁时刀具踩刀。</w:t>
      </w:r>
    </w:p>
    <w:p w14:paraId="0A83A460">
      <w:pPr>
        <w:numPr>
          <w:ilvl w:val="0"/>
          <w:numId w:val="11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Arial" w:hAnsi="Arial" w:eastAsia="宋体" w:cs="Arial"/>
          <w:sz w:val="24"/>
          <w:szCs w:val="24"/>
        </w:rPr>
        <w:t>‌</w:t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半精加工</w:t>
      </w: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：在清角之后，进行半精加工，去除一些细微的余量，为最后的精加工做准备。</w:t>
      </w:r>
    </w:p>
    <w:p w14:paraId="6138224C">
      <w:pPr>
        <w:numPr>
          <w:ilvl w:val="0"/>
          <w:numId w:val="11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Arial" w:hAnsi="Arial" w:eastAsia="宋体" w:cs="Arial"/>
          <w:sz w:val="24"/>
          <w:szCs w:val="24"/>
        </w:rPr>
        <w:t>‌</w:t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光刀</w:t>
      </w: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：这是最后的精加工步骤，用于确保工件的最终精度和光滑度。</w:t>
      </w:r>
    </w:p>
    <w:p w14:paraId="1D33E12D">
      <w:pPr>
        <w:spacing w:before="100" w:beforeAutospacing="1" w:after="100" w:afterAutospacing="1" w:line="390" w:lineRule="atLeast"/>
        <w:rPr>
          <w:rFonts w:ascii="楷体" w:hAnsi="楷体" w:eastAsia="楷体" w:cs="Arial"/>
          <w:color w:val="FF0000"/>
          <w:sz w:val="32"/>
          <w:szCs w:val="32"/>
        </w:rPr>
      </w:pPr>
      <w:r>
        <w:rPr>
          <w:rFonts w:ascii="楷体" w:hAnsi="楷体" w:eastAsia="楷体" w:cs="Arial"/>
          <w:color w:val="FF0000"/>
          <w:sz w:val="32"/>
          <w:szCs w:val="32"/>
        </w:rPr>
        <w:t>在编程过程中，还需要注意以下几点：</w:t>
      </w:r>
    </w:p>
    <w:p w14:paraId="5A70C1B7">
      <w:pPr>
        <w:numPr>
          <w:ilvl w:val="0"/>
          <w:numId w:val="12"/>
        </w:numPr>
        <w:spacing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Arial" w:hAnsi="Arial" w:eastAsia="宋体" w:cs="Arial"/>
          <w:sz w:val="24"/>
          <w:szCs w:val="24"/>
        </w:rPr>
        <w:t>‌</w:t>
      </w:r>
      <w:r>
        <w:rPr>
          <w:rFonts w:ascii="Arial" w:hAnsi="Arial" w:eastAsia="宋体" w:cs="Arial"/>
          <w:b/>
          <w:bCs/>
          <w:sz w:val="24"/>
          <w:szCs w:val="24"/>
        </w:rPr>
        <w:t>‌</w:t>
      </w:r>
      <w:r>
        <w:fldChar w:fldCharType="begin"/>
      </w:r>
      <w:r>
        <w:instrText xml:space="preserve"> HYPERLINK "https://www.baidu.com/s?word=%E5%88%87%E5%89%8A%E5%8F%82%E6%95%B0&amp;sa=re_dqa_zy" \t "_blank" </w:instrText>
      </w:r>
      <w:r>
        <w:fldChar w:fldCharType="separate"/>
      </w:r>
      <w:r>
        <w:rPr>
          <w:rFonts w:ascii="楷体" w:hAnsi="楷体" w:eastAsia="楷体" w:cs="Arial"/>
          <w:b/>
          <w:bCs/>
          <w:color w:val="FF0000"/>
          <w:sz w:val="30"/>
          <w:szCs w:val="30"/>
          <w:u w:val="single"/>
        </w:rPr>
        <w:t>切削参数</w:t>
      </w:r>
      <w:r>
        <w:rPr>
          <w:rFonts w:ascii="楷体" w:hAnsi="楷体" w:eastAsia="楷体" w:cs="Arial"/>
          <w:b/>
          <w:bCs/>
          <w:color w:val="FF0000"/>
          <w:sz w:val="30"/>
          <w:szCs w:val="30"/>
          <w:u w:val="single"/>
        </w:rPr>
        <w:fldChar w:fldCharType="end"/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的设置</w:t>
      </w: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：合理的切削参数可以大大提高加工效率和工件质量。</w:t>
      </w:r>
    </w:p>
    <w:p w14:paraId="4C9BEE3E">
      <w:pPr>
        <w:numPr>
          <w:ilvl w:val="0"/>
          <w:numId w:val="12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</w:t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模拟加工路径</w:t>
      </w:r>
      <w:r>
        <w:rPr>
          <w:rFonts w:hint="eastAsia" w:ascii="MS Gothic" w:hAnsi="MS Gothic" w:eastAsia="MS Gothic" w:cs="MS Gothic"/>
          <w:color w:val="FF000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：使用实体切削验证或刀具路径模拟功能，可以直观地检查刀路是否有误，方便修改。</w:t>
      </w:r>
    </w:p>
    <w:p w14:paraId="0FAF01B3">
      <w:pPr>
        <w:numPr>
          <w:ilvl w:val="0"/>
          <w:numId w:val="12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hint="eastAsia" w:ascii="MS Gothic" w:hAnsi="MS Gothic" w:eastAsia="MS Gothic" w:cs="MS Gothic"/>
          <w:color w:val="0070C0"/>
          <w:sz w:val="30"/>
          <w:szCs w:val="30"/>
        </w:rPr>
        <w:t>‌</w:t>
      </w:r>
      <w:r>
        <w:rPr>
          <w:rFonts w:ascii="楷体" w:hAnsi="楷体" w:eastAsia="楷体" w:cs="Arial"/>
          <w:b/>
          <w:bCs/>
          <w:color w:val="FF0000"/>
          <w:sz w:val="30"/>
          <w:szCs w:val="30"/>
        </w:rPr>
        <w:t>检查设备状态</w:t>
      </w:r>
      <w:r>
        <w:rPr>
          <w:rFonts w:hint="eastAsia" w:ascii="MS Gothic" w:hAnsi="MS Gothic" w:eastAsia="MS Gothic" w:cs="MS Gothic"/>
          <w:color w:val="FF0000"/>
          <w:sz w:val="30"/>
          <w:szCs w:val="30"/>
        </w:rPr>
        <w:t>‌</w:t>
      </w:r>
      <w:r>
        <w:rPr>
          <w:rFonts w:ascii="楷体" w:hAnsi="楷体" w:eastAsia="楷体" w:cs="Arial"/>
          <w:color w:val="0070C0"/>
          <w:sz w:val="30"/>
          <w:szCs w:val="30"/>
        </w:rPr>
        <w:t>：在加工前，确保机床各功能完好，工作台清理干净，选择合适的刀具和测量工具。</w:t>
      </w:r>
    </w:p>
    <w:p w14:paraId="2114C067">
      <w:pPr>
        <w:numPr>
          <w:ilvl w:val="0"/>
          <w:numId w:val="12"/>
        </w:numPr>
        <w:spacing w:before="100" w:beforeAutospacing="1" w:after="100" w:afterAutospacing="1" w:line="390" w:lineRule="atLeast"/>
        <w:ind w:left="0"/>
        <w:rPr>
          <w:rFonts w:ascii="楷体" w:hAnsi="楷体" w:eastAsia="楷体" w:cs="Arial"/>
          <w:color w:val="0070C0"/>
          <w:sz w:val="30"/>
          <w:szCs w:val="30"/>
        </w:rPr>
      </w:pPr>
      <w:r>
        <w:rPr>
          <w:rFonts w:ascii="楷体" w:hAnsi="楷体" w:eastAsia="楷体" w:cs="Arial"/>
          <w:color w:val="0070C0"/>
          <w:sz w:val="30"/>
          <w:szCs w:val="30"/>
        </w:rPr>
        <w:t>通过掌握这些基本步骤和注意事项，可以更好地进行Mastercam编程，提高工作效率和工件质量。</w:t>
      </w:r>
    </w:p>
    <w:p w14:paraId="218AEA62">
      <w:pPr>
        <w:rPr>
          <w:rFonts w:hint="eastAsia" w:ascii="楷体" w:hAnsi="楷体" w:eastAsia="楷体"/>
          <w:color w:val="002060"/>
          <w:sz w:val="30"/>
          <w:szCs w:val="30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3EC84629"/>
    <w:multiLevelType w:val="multilevel"/>
    <w:tmpl w:val="3EC84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19E02BF"/>
    <w:multiLevelType w:val="multilevel"/>
    <w:tmpl w:val="719E02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color w:val="FF000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attachedTemplate r:id="rId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F9"/>
    <w:rsid w:val="00002B37"/>
    <w:rsid w:val="00341672"/>
    <w:rsid w:val="004E108E"/>
    <w:rsid w:val="00645252"/>
    <w:rsid w:val="006D1D22"/>
    <w:rsid w:val="006D3D74"/>
    <w:rsid w:val="0073652B"/>
    <w:rsid w:val="0083569A"/>
    <w:rsid w:val="008B43F9"/>
    <w:rsid w:val="00907CC6"/>
    <w:rsid w:val="00933E02"/>
    <w:rsid w:val="00A9204E"/>
    <w:rsid w:val="00B259A6"/>
    <w:rsid w:val="00D7716D"/>
    <w:rsid w:val="00DE697A"/>
    <w:rsid w:val="44F4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uiPriority="99" w:name="HTML Keyboard"/>
    <w:lsdException w:uiPriority="99" w:name="HTML Preformatted"/>
    <w:lsdException w:qFormat="1" w:uiPriority="99" w:name="HTML Sample"/>
    <w:lsdException w:qFormat="1"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name="List Paragraph"/>
    <w:lsdException w:qFormat="1" w:unhideWhenUsed="0" w:uiPriority="29" w:semiHidden="0" w:name="Quote"/>
    <w:lsdException w:qFormat="1" w:unhideWhenUsed="0" w:uiPriority="30" w:semiHidden="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qFormat="1"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qFormat="1"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qFormat="1"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Microsoft YaHei UI" w:hAnsi="Microsoft YaHei UI" w:eastAsia="Microsoft YaHei UI" w:cstheme="minorBidi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link w:val="249"/>
    <w:qFormat/>
    <w:uiPriority w:val="9"/>
    <w:pPr>
      <w:keepNext/>
      <w:keepLines/>
      <w:spacing w:before="240"/>
      <w:outlineLvl w:val="0"/>
    </w:pPr>
    <w:rPr>
      <w:rFonts w:cstheme="majorBidi"/>
      <w:color w:val="1F4E79" w:themeColor="accent1" w:themeShade="80"/>
      <w:sz w:val="32"/>
      <w:szCs w:val="32"/>
    </w:rPr>
  </w:style>
  <w:style w:type="paragraph" w:styleId="4">
    <w:name w:val="heading 2"/>
    <w:basedOn w:val="1"/>
    <w:next w:val="1"/>
    <w:link w:val="250"/>
    <w:unhideWhenUsed/>
    <w:qFormat/>
    <w:uiPriority w:val="9"/>
    <w:pPr>
      <w:keepNext/>
      <w:keepLines/>
      <w:spacing w:before="40"/>
      <w:outlineLvl w:val="1"/>
    </w:pPr>
    <w:rPr>
      <w:rFonts w:cstheme="majorBidi"/>
      <w:color w:val="1F4E79" w:themeColor="accent1" w:themeShade="80"/>
      <w:sz w:val="26"/>
      <w:szCs w:val="26"/>
    </w:rPr>
  </w:style>
  <w:style w:type="paragraph" w:styleId="5">
    <w:name w:val="heading 3"/>
    <w:basedOn w:val="1"/>
    <w:next w:val="1"/>
    <w:link w:val="251"/>
    <w:unhideWhenUsed/>
    <w:qFormat/>
    <w:uiPriority w:val="9"/>
    <w:pPr>
      <w:keepNext/>
      <w:keepLines/>
      <w:spacing w:before="40"/>
      <w:outlineLvl w:val="2"/>
    </w:pPr>
    <w:rPr>
      <w:rFonts w:cstheme="majorBidi"/>
      <w:color w:val="1F4E79" w:themeColor="accent1" w:themeShade="80"/>
      <w:sz w:val="24"/>
      <w:szCs w:val="24"/>
    </w:rPr>
  </w:style>
  <w:style w:type="paragraph" w:styleId="6">
    <w:name w:val="heading 4"/>
    <w:basedOn w:val="1"/>
    <w:next w:val="1"/>
    <w:link w:val="252"/>
    <w:unhideWhenUsed/>
    <w:qFormat/>
    <w:uiPriority w:val="9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7">
    <w:name w:val="heading 5"/>
    <w:basedOn w:val="1"/>
    <w:next w:val="1"/>
    <w:link w:val="253"/>
    <w:unhideWhenUsed/>
    <w:qFormat/>
    <w:uiPriority w:val="9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8">
    <w:name w:val="heading 6"/>
    <w:basedOn w:val="1"/>
    <w:next w:val="1"/>
    <w:link w:val="254"/>
    <w:unhideWhenUsed/>
    <w:qFormat/>
    <w:uiPriority w:val="9"/>
    <w:pPr>
      <w:keepNext/>
      <w:keepLines/>
      <w:spacing w:before="40"/>
      <w:outlineLvl w:val="5"/>
    </w:pPr>
    <w:rPr>
      <w:rFonts w:cstheme="majorBidi"/>
      <w:color w:val="1F4E79" w:themeColor="accent1" w:themeShade="80"/>
    </w:rPr>
  </w:style>
  <w:style w:type="paragraph" w:styleId="9">
    <w:name w:val="heading 7"/>
    <w:basedOn w:val="1"/>
    <w:next w:val="1"/>
    <w:link w:val="255"/>
    <w:unhideWhenUsed/>
    <w:qFormat/>
    <w:uiPriority w:val="9"/>
    <w:pPr>
      <w:keepNext/>
      <w:keepLines/>
      <w:spacing w:before="40"/>
      <w:outlineLvl w:val="6"/>
    </w:pPr>
    <w:rPr>
      <w:rFonts w:cstheme="majorBidi"/>
      <w:i/>
      <w:iCs/>
      <w:color w:val="1F4E79" w:themeColor="accent1" w:themeShade="80"/>
    </w:rPr>
  </w:style>
  <w:style w:type="paragraph" w:styleId="10">
    <w:name w:val="heading 8"/>
    <w:basedOn w:val="1"/>
    <w:next w:val="1"/>
    <w:link w:val="256"/>
    <w:unhideWhenUsed/>
    <w:qFormat/>
    <w:uiPriority w:val="9"/>
    <w:pPr>
      <w:keepNext/>
      <w:keepLines/>
      <w:spacing w:before="40"/>
      <w:outlineLvl w:val="7"/>
    </w:pPr>
    <w:rPr>
      <w:rFonts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257"/>
    <w:unhideWhenUsed/>
    <w:qFormat/>
    <w:uiPriority w:val="9"/>
    <w:pPr>
      <w:keepNext/>
      <w:keepLines/>
      <w:spacing w:before="40"/>
      <w:outlineLvl w:val="8"/>
    </w:pPr>
    <w:rPr>
      <w:rFonts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1">
    <w:name w:val="Default Paragraph Font"/>
    <w:semiHidden/>
    <w:unhideWhenUsed/>
    <w:uiPriority w:val="1"/>
  </w:style>
  <w:style w:type="table" w:default="1" w:styleId="8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78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hAnsi="Microsoft YaHei UI" w:eastAsia="Microsoft YaHei UI" w:cstheme="minorBidi"/>
      <w:sz w:val="22"/>
      <w:szCs w:val="20"/>
      <w:lang w:val="en-US" w:eastAsia="zh-CN" w:bidi="ar-SA"/>
    </w:rPr>
  </w:style>
  <w:style w:type="paragraph" w:styleId="12">
    <w:name w:val="List 3"/>
    <w:basedOn w:val="1"/>
    <w:semiHidden/>
    <w:unhideWhenUsed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semiHidden/>
    <w:unhideWhenUsed/>
    <w:uiPriority w:val="39"/>
    <w:pPr>
      <w:spacing w:after="100"/>
      <w:ind w:left="1320"/>
    </w:pPr>
  </w:style>
  <w:style w:type="paragraph" w:styleId="14">
    <w:name w:val="List Number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uiPriority w:val="99"/>
    <w:pPr>
      <w:ind w:left="220" w:hanging="220"/>
    </w:pPr>
  </w:style>
  <w:style w:type="paragraph" w:styleId="16">
    <w:name w:val="Note Heading"/>
    <w:basedOn w:val="1"/>
    <w:next w:val="1"/>
    <w:link w:val="305"/>
    <w:semiHidden/>
    <w:unhideWhenUsed/>
    <w:uiPriority w:val="99"/>
  </w:style>
  <w:style w:type="paragraph" w:styleId="17">
    <w:name w:val="List Bullet 4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autoRedefine/>
    <w:semiHidden/>
    <w:unhideWhenUsed/>
    <w:uiPriority w:val="99"/>
    <w:pPr>
      <w:ind w:left="1760" w:hanging="220"/>
    </w:pPr>
  </w:style>
  <w:style w:type="paragraph" w:styleId="19">
    <w:name w:val="E-mail Signature"/>
    <w:basedOn w:val="1"/>
    <w:link w:val="355"/>
    <w:semiHidden/>
    <w:unhideWhenUsed/>
    <w:uiPriority w:val="99"/>
  </w:style>
  <w:style w:type="paragraph" w:styleId="20">
    <w:name w:val="List Number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uiPriority w:val="99"/>
    <w:pPr>
      <w:ind w:left="720"/>
    </w:pPr>
  </w:style>
  <w:style w:type="paragraph" w:styleId="22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paragraph" w:styleId="23">
    <w:name w:val="index 5"/>
    <w:basedOn w:val="1"/>
    <w:next w:val="1"/>
    <w:autoRedefine/>
    <w:semiHidden/>
    <w:unhideWhenUsed/>
    <w:uiPriority w:val="99"/>
    <w:pPr>
      <w:ind w:left="1100" w:hanging="220"/>
    </w:pPr>
  </w:style>
  <w:style w:type="paragraph" w:styleId="24">
    <w:name w:val="List Bullet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uiPriority w:val="99"/>
    <w:pPr>
      <w:framePr w:w="7920" w:h="1980" w:hRule="exact" w:hSpace="180" w:wrap="auto" w:vAnchor="margin" w:hAnchor="page" w:xAlign="center" w:yAlign="bottom"/>
      <w:ind w:left="2880"/>
    </w:pPr>
    <w:rPr>
      <w:rFonts w:cstheme="majorBidi"/>
      <w:sz w:val="24"/>
      <w:szCs w:val="24"/>
    </w:rPr>
  </w:style>
  <w:style w:type="paragraph" w:styleId="26">
    <w:name w:val="Document Map"/>
    <w:basedOn w:val="1"/>
    <w:link w:val="274"/>
    <w:semiHidden/>
    <w:unhideWhenUsed/>
    <w:uiPriority w:val="99"/>
    <w:rPr>
      <w:rFonts w:cs="Segoe UI"/>
      <w:szCs w:val="16"/>
    </w:rPr>
  </w:style>
  <w:style w:type="paragraph" w:styleId="27">
    <w:name w:val="toa heading"/>
    <w:basedOn w:val="1"/>
    <w:next w:val="1"/>
    <w:semiHidden/>
    <w:unhideWhenUsed/>
    <w:uiPriority w:val="99"/>
    <w:pPr>
      <w:spacing w:before="120"/>
    </w:pPr>
    <w:rPr>
      <w:rFonts w:cstheme="majorBidi"/>
      <w:b/>
      <w:bCs/>
      <w:sz w:val="24"/>
      <w:szCs w:val="24"/>
    </w:rPr>
  </w:style>
  <w:style w:type="paragraph" w:styleId="28">
    <w:name w:val="annotation text"/>
    <w:basedOn w:val="1"/>
    <w:link w:val="272"/>
    <w:semiHidden/>
    <w:unhideWhenUsed/>
    <w:uiPriority w:val="99"/>
    <w:rPr>
      <w:szCs w:val="20"/>
    </w:rPr>
  </w:style>
  <w:style w:type="paragraph" w:styleId="29">
    <w:name w:val="index 6"/>
    <w:basedOn w:val="1"/>
    <w:next w:val="1"/>
    <w:autoRedefine/>
    <w:semiHidden/>
    <w:unhideWhenUsed/>
    <w:uiPriority w:val="99"/>
    <w:pPr>
      <w:ind w:left="1320" w:hanging="220"/>
    </w:pPr>
  </w:style>
  <w:style w:type="paragraph" w:styleId="30">
    <w:name w:val="Salutation"/>
    <w:basedOn w:val="1"/>
    <w:next w:val="1"/>
    <w:link w:val="356"/>
    <w:semiHidden/>
    <w:unhideWhenUsed/>
    <w:uiPriority w:val="99"/>
  </w:style>
  <w:style w:type="paragraph" w:styleId="31">
    <w:name w:val="Body Text 3"/>
    <w:basedOn w:val="1"/>
    <w:link w:val="270"/>
    <w:semiHidden/>
    <w:unhideWhenUsed/>
    <w:uiPriority w:val="99"/>
    <w:pPr>
      <w:spacing w:after="120"/>
    </w:pPr>
    <w:rPr>
      <w:szCs w:val="16"/>
    </w:rPr>
  </w:style>
  <w:style w:type="paragraph" w:styleId="32">
    <w:name w:val="Closing"/>
    <w:basedOn w:val="1"/>
    <w:link w:val="358"/>
    <w:semiHidden/>
    <w:unhideWhenUsed/>
    <w:uiPriority w:val="99"/>
    <w:pPr>
      <w:ind w:left="4320"/>
    </w:pPr>
  </w:style>
  <w:style w:type="paragraph" w:styleId="33">
    <w:name w:val="List Bullet 3"/>
    <w:basedOn w:val="1"/>
    <w:semiHidden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299"/>
    <w:semiHidden/>
    <w:unhideWhenUsed/>
    <w:uiPriority w:val="99"/>
    <w:pPr>
      <w:spacing w:after="120"/>
    </w:pPr>
  </w:style>
  <w:style w:type="paragraph" w:styleId="35">
    <w:name w:val="Body Text Indent"/>
    <w:basedOn w:val="1"/>
    <w:link w:val="301"/>
    <w:semiHidden/>
    <w:unhideWhenUsed/>
    <w:uiPriority w:val="99"/>
    <w:pPr>
      <w:spacing w:after="120"/>
      <w:ind w:left="360"/>
    </w:pPr>
  </w:style>
  <w:style w:type="paragraph" w:styleId="36">
    <w:name w:val="List Number 3"/>
    <w:basedOn w:val="1"/>
    <w:semiHidden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uiPriority w:val="99"/>
    <w:pPr>
      <w:ind w:left="720" w:hanging="360"/>
      <w:contextualSpacing/>
    </w:pPr>
  </w:style>
  <w:style w:type="paragraph" w:styleId="38">
    <w:name w:val="List Continue"/>
    <w:basedOn w:val="1"/>
    <w:semiHidden/>
    <w:unhideWhenUsed/>
    <w:uiPriority w:val="99"/>
    <w:pPr>
      <w:spacing w:after="120"/>
      <w:ind w:left="360"/>
      <w:contextualSpacing/>
    </w:pPr>
  </w:style>
  <w:style w:type="paragraph" w:styleId="39">
    <w:name w:val="Block Text"/>
    <w:basedOn w:val="1"/>
    <w:semiHidden/>
    <w:unhideWhenUsed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i/>
      <w:iCs/>
      <w:color w:val="1F4E79" w:themeColor="accent1" w:themeShade="80"/>
    </w:rPr>
  </w:style>
  <w:style w:type="paragraph" w:styleId="40">
    <w:name w:val="List Bullet 2"/>
    <w:basedOn w:val="1"/>
    <w:semiHidden/>
    <w:unhideWhenUs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284"/>
    <w:semiHidden/>
    <w:unhideWhenUsed/>
    <w:uiPriority w:val="99"/>
    <w:rPr>
      <w:i/>
      <w:iCs/>
    </w:rPr>
  </w:style>
  <w:style w:type="paragraph" w:styleId="42">
    <w:name w:val="index 4"/>
    <w:basedOn w:val="1"/>
    <w:next w:val="1"/>
    <w:autoRedefine/>
    <w:semiHidden/>
    <w:unhideWhenUsed/>
    <w:uiPriority w:val="99"/>
    <w:pPr>
      <w:ind w:left="880" w:hanging="220"/>
    </w:pPr>
  </w:style>
  <w:style w:type="paragraph" w:styleId="43">
    <w:name w:val="toc 5"/>
    <w:basedOn w:val="1"/>
    <w:next w:val="1"/>
    <w:autoRedefine/>
    <w:semiHidden/>
    <w:unhideWhenUsed/>
    <w:uiPriority w:val="39"/>
    <w:pPr>
      <w:spacing w:after="100"/>
      <w:ind w:left="880"/>
    </w:pPr>
  </w:style>
  <w:style w:type="paragraph" w:styleId="44">
    <w:name w:val="toc 3"/>
    <w:basedOn w:val="1"/>
    <w:next w:val="1"/>
    <w:autoRedefine/>
    <w:semiHidden/>
    <w:unhideWhenUsed/>
    <w:uiPriority w:val="39"/>
    <w:pPr>
      <w:spacing w:after="100"/>
      <w:ind w:left="440"/>
    </w:pPr>
  </w:style>
  <w:style w:type="paragraph" w:styleId="45">
    <w:name w:val="Plain Text"/>
    <w:basedOn w:val="1"/>
    <w:link w:val="279"/>
    <w:semiHidden/>
    <w:unhideWhenUsed/>
    <w:uiPriority w:val="99"/>
    <w:rPr>
      <w:szCs w:val="21"/>
    </w:rPr>
  </w:style>
  <w:style w:type="paragraph" w:styleId="46">
    <w:name w:val="List Bullet 5"/>
    <w:basedOn w:val="1"/>
    <w:semiHidden/>
    <w:unhideWhenUs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autoRedefine/>
    <w:semiHidden/>
    <w:unhideWhenUsed/>
    <w:qFormat/>
    <w:uiPriority w:val="39"/>
    <w:pPr>
      <w:spacing w:after="100"/>
      <w:ind w:left="1540"/>
    </w:pPr>
  </w:style>
  <w:style w:type="paragraph" w:styleId="49">
    <w:name w:val="index 3"/>
    <w:basedOn w:val="1"/>
    <w:next w:val="1"/>
    <w:autoRedefine/>
    <w:semiHidden/>
    <w:unhideWhenUsed/>
    <w:uiPriority w:val="99"/>
    <w:pPr>
      <w:ind w:left="660" w:hanging="220"/>
    </w:pPr>
  </w:style>
  <w:style w:type="paragraph" w:styleId="50">
    <w:name w:val="Date"/>
    <w:basedOn w:val="1"/>
    <w:next w:val="1"/>
    <w:link w:val="296"/>
    <w:semiHidden/>
    <w:unhideWhenUsed/>
    <w:uiPriority w:val="99"/>
  </w:style>
  <w:style w:type="paragraph" w:styleId="51">
    <w:name w:val="Body Text Indent 2"/>
    <w:basedOn w:val="1"/>
    <w:link w:val="302"/>
    <w:semiHidden/>
    <w:unhideWhenUsed/>
    <w:uiPriority w:val="99"/>
    <w:pPr>
      <w:spacing w:after="120" w:line="480" w:lineRule="auto"/>
      <w:ind w:left="360"/>
    </w:pPr>
  </w:style>
  <w:style w:type="paragraph" w:styleId="52">
    <w:name w:val="endnote text"/>
    <w:basedOn w:val="1"/>
    <w:link w:val="275"/>
    <w:semiHidden/>
    <w:unhideWhenUsed/>
    <w:qFormat/>
    <w:uiPriority w:val="99"/>
    <w:rPr>
      <w:szCs w:val="20"/>
    </w:rPr>
  </w:style>
  <w:style w:type="paragraph" w:styleId="53">
    <w:name w:val="List Continue 5"/>
    <w:basedOn w:val="1"/>
    <w:semiHidden/>
    <w:unhideWhenUsed/>
    <w:uiPriority w:val="99"/>
    <w:pPr>
      <w:spacing w:after="120"/>
      <w:ind w:left="1800"/>
      <w:contextualSpacing/>
    </w:pPr>
  </w:style>
  <w:style w:type="paragraph" w:styleId="54">
    <w:name w:val="Balloon Text"/>
    <w:basedOn w:val="1"/>
    <w:link w:val="269"/>
    <w:semiHidden/>
    <w:unhideWhenUsed/>
    <w:uiPriority w:val="99"/>
    <w:rPr>
      <w:rFonts w:cs="Segoe UI"/>
      <w:szCs w:val="18"/>
    </w:rPr>
  </w:style>
  <w:style w:type="paragraph" w:styleId="55">
    <w:name w:val="footer"/>
    <w:basedOn w:val="1"/>
    <w:link w:val="282"/>
    <w:unhideWhenUsed/>
    <w:uiPriority w:val="99"/>
  </w:style>
  <w:style w:type="paragraph" w:styleId="56">
    <w:name w:val="envelope return"/>
    <w:basedOn w:val="1"/>
    <w:semiHidden/>
    <w:unhideWhenUsed/>
    <w:uiPriority w:val="99"/>
    <w:rPr>
      <w:rFonts w:cstheme="majorBidi"/>
      <w:szCs w:val="20"/>
    </w:rPr>
  </w:style>
  <w:style w:type="paragraph" w:styleId="57">
    <w:name w:val="header"/>
    <w:basedOn w:val="1"/>
    <w:link w:val="281"/>
    <w:unhideWhenUsed/>
    <w:uiPriority w:val="99"/>
  </w:style>
  <w:style w:type="paragraph" w:styleId="58">
    <w:name w:val="Signature"/>
    <w:basedOn w:val="1"/>
    <w:link w:val="357"/>
    <w:semiHidden/>
    <w:unhideWhenUsed/>
    <w:uiPriority w:val="99"/>
    <w:pPr>
      <w:ind w:left="4320"/>
    </w:pPr>
  </w:style>
  <w:style w:type="paragraph" w:styleId="59">
    <w:name w:val="toc 1"/>
    <w:basedOn w:val="1"/>
    <w:next w:val="1"/>
    <w:autoRedefine/>
    <w:semiHidden/>
    <w:unhideWhenUsed/>
    <w:uiPriority w:val="39"/>
    <w:pPr>
      <w:spacing w:after="100"/>
    </w:pPr>
  </w:style>
  <w:style w:type="paragraph" w:styleId="60">
    <w:name w:val="List Continue 4"/>
    <w:basedOn w:val="1"/>
    <w:semiHidden/>
    <w:unhideWhenUsed/>
    <w:uiPriority w:val="99"/>
    <w:pPr>
      <w:spacing w:after="120"/>
      <w:ind w:left="1440"/>
      <w:contextualSpacing/>
    </w:pPr>
  </w:style>
  <w:style w:type="paragraph" w:styleId="61">
    <w:name w:val="toc 4"/>
    <w:basedOn w:val="1"/>
    <w:next w:val="1"/>
    <w:autoRedefine/>
    <w:semiHidden/>
    <w:unhideWhenUsed/>
    <w:qFormat/>
    <w:uiPriority w:val="39"/>
    <w:pPr>
      <w:spacing w:after="100"/>
      <w:ind w:left="660"/>
    </w:pPr>
  </w:style>
  <w:style w:type="paragraph" w:styleId="62">
    <w:name w:val="index heading"/>
    <w:basedOn w:val="1"/>
    <w:next w:val="63"/>
    <w:semiHidden/>
    <w:unhideWhenUsed/>
    <w:uiPriority w:val="99"/>
    <w:rPr>
      <w:rFonts w:cstheme="majorBidi"/>
      <w:b/>
      <w:bCs/>
    </w:rPr>
  </w:style>
  <w:style w:type="paragraph" w:styleId="63">
    <w:name w:val="index 1"/>
    <w:basedOn w:val="1"/>
    <w:next w:val="1"/>
    <w:autoRedefine/>
    <w:semiHidden/>
    <w:unhideWhenUsed/>
    <w:uiPriority w:val="99"/>
    <w:pPr>
      <w:ind w:left="220" w:hanging="220"/>
    </w:pPr>
  </w:style>
  <w:style w:type="paragraph" w:styleId="64">
    <w:name w:val="Subtitle"/>
    <w:basedOn w:val="1"/>
    <w:next w:val="1"/>
    <w:link w:val="259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5">
    <w:name w:val="List Number 5"/>
    <w:basedOn w:val="1"/>
    <w:semiHidden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uiPriority w:val="99"/>
    <w:pPr>
      <w:ind w:left="360" w:hanging="360"/>
      <w:contextualSpacing/>
    </w:pPr>
  </w:style>
  <w:style w:type="paragraph" w:styleId="67">
    <w:name w:val="footnote text"/>
    <w:basedOn w:val="1"/>
    <w:link w:val="276"/>
    <w:semiHidden/>
    <w:unhideWhenUsed/>
    <w:uiPriority w:val="99"/>
    <w:rPr>
      <w:szCs w:val="20"/>
    </w:rPr>
  </w:style>
  <w:style w:type="paragraph" w:styleId="68">
    <w:name w:val="toc 6"/>
    <w:basedOn w:val="1"/>
    <w:next w:val="1"/>
    <w:autoRedefine/>
    <w:semiHidden/>
    <w:unhideWhenUsed/>
    <w:uiPriority w:val="39"/>
    <w:pPr>
      <w:spacing w:after="100"/>
      <w:ind w:left="1100"/>
    </w:pPr>
  </w:style>
  <w:style w:type="paragraph" w:styleId="69">
    <w:name w:val="List 5"/>
    <w:basedOn w:val="1"/>
    <w:semiHidden/>
    <w:unhideWhenUsed/>
    <w:uiPriority w:val="99"/>
    <w:pPr>
      <w:ind w:left="1800" w:hanging="360"/>
      <w:contextualSpacing/>
    </w:pPr>
  </w:style>
  <w:style w:type="paragraph" w:styleId="70">
    <w:name w:val="Body Text Indent 3"/>
    <w:basedOn w:val="1"/>
    <w:link w:val="271"/>
    <w:semiHidden/>
    <w:unhideWhenUsed/>
    <w:uiPriority w:val="99"/>
    <w:pPr>
      <w:spacing w:after="120"/>
      <w:ind w:left="360"/>
    </w:pPr>
    <w:rPr>
      <w:szCs w:val="16"/>
    </w:rPr>
  </w:style>
  <w:style w:type="paragraph" w:styleId="71">
    <w:name w:val="index 7"/>
    <w:basedOn w:val="1"/>
    <w:next w:val="1"/>
    <w:autoRedefine/>
    <w:semiHidden/>
    <w:unhideWhenUsed/>
    <w:uiPriority w:val="99"/>
    <w:pPr>
      <w:ind w:left="1540" w:hanging="220"/>
    </w:pPr>
  </w:style>
  <w:style w:type="paragraph" w:styleId="72">
    <w:name w:val="index 9"/>
    <w:basedOn w:val="1"/>
    <w:next w:val="1"/>
    <w:autoRedefine/>
    <w:semiHidden/>
    <w:unhideWhenUsed/>
    <w:uiPriority w:val="99"/>
    <w:pPr>
      <w:ind w:left="1980" w:hanging="220"/>
    </w:pPr>
  </w:style>
  <w:style w:type="paragraph" w:styleId="73">
    <w:name w:val="table of figures"/>
    <w:basedOn w:val="1"/>
    <w:next w:val="1"/>
    <w:semiHidden/>
    <w:unhideWhenUsed/>
    <w:uiPriority w:val="99"/>
  </w:style>
  <w:style w:type="paragraph" w:styleId="74">
    <w:name w:val="toc 2"/>
    <w:basedOn w:val="1"/>
    <w:next w:val="1"/>
    <w:autoRedefine/>
    <w:semiHidden/>
    <w:unhideWhenUsed/>
    <w:uiPriority w:val="39"/>
    <w:pPr>
      <w:spacing w:after="100"/>
      <w:ind w:left="220"/>
    </w:pPr>
  </w:style>
  <w:style w:type="paragraph" w:styleId="75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paragraph" w:styleId="76">
    <w:name w:val="Body Text 2"/>
    <w:basedOn w:val="1"/>
    <w:link w:val="300"/>
    <w:semiHidden/>
    <w:unhideWhenUsed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uiPriority w:val="99"/>
    <w:pPr>
      <w:ind w:left="1440" w:hanging="360"/>
      <w:contextualSpacing/>
    </w:pPr>
  </w:style>
  <w:style w:type="paragraph" w:styleId="78">
    <w:name w:val="List Continue 2"/>
    <w:basedOn w:val="1"/>
    <w:semiHidden/>
    <w:unhideWhenUsed/>
    <w:uiPriority w:val="99"/>
    <w:pPr>
      <w:spacing w:after="120"/>
      <w:ind w:left="720"/>
      <w:contextualSpacing/>
    </w:pPr>
  </w:style>
  <w:style w:type="paragraph" w:styleId="79">
    <w:name w:val="Message Header"/>
    <w:basedOn w:val="1"/>
    <w:link w:val="288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theme="majorBidi"/>
      <w:sz w:val="24"/>
      <w:szCs w:val="24"/>
    </w:rPr>
  </w:style>
  <w:style w:type="paragraph" w:styleId="80">
    <w:name w:val="HTML Preformatted"/>
    <w:basedOn w:val="1"/>
    <w:link w:val="277"/>
    <w:semiHidden/>
    <w:unhideWhenUsed/>
    <w:uiPriority w:val="99"/>
    <w:rPr>
      <w:szCs w:val="20"/>
    </w:rPr>
  </w:style>
  <w:style w:type="paragraph" w:styleId="81">
    <w:name w:val="Normal (Web)"/>
    <w:basedOn w:val="1"/>
    <w:semiHidden/>
    <w:unhideWhenUsed/>
    <w:uiPriority w:val="99"/>
    <w:rPr>
      <w:rFonts w:cs="Times New Roman"/>
      <w:sz w:val="24"/>
      <w:szCs w:val="24"/>
    </w:rPr>
  </w:style>
  <w:style w:type="paragraph" w:styleId="82">
    <w:name w:val="List Continue 3"/>
    <w:basedOn w:val="1"/>
    <w:semiHidden/>
    <w:unhideWhenUsed/>
    <w:uiPriority w:val="99"/>
    <w:pPr>
      <w:spacing w:after="120"/>
      <w:ind w:left="1080"/>
      <w:contextualSpacing/>
    </w:pPr>
  </w:style>
  <w:style w:type="paragraph" w:styleId="83">
    <w:name w:val="index 2"/>
    <w:basedOn w:val="1"/>
    <w:next w:val="1"/>
    <w:autoRedefine/>
    <w:semiHidden/>
    <w:unhideWhenUsed/>
    <w:uiPriority w:val="99"/>
    <w:pPr>
      <w:ind w:left="440" w:hanging="220"/>
    </w:pPr>
  </w:style>
  <w:style w:type="paragraph" w:styleId="84">
    <w:name w:val="Title"/>
    <w:basedOn w:val="1"/>
    <w:next w:val="1"/>
    <w:link w:val="258"/>
    <w:qFormat/>
    <w:uiPriority w:val="10"/>
    <w:pPr>
      <w:contextualSpacing/>
    </w:pPr>
    <w:rPr>
      <w:rFonts w:cstheme="majorBidi"/>
      <w:spacing w:val="-10"/>
      <w:kern w:val="28"/>
      <w:sz w:val="56"/>
      <w:szCs w:val="56"/>
    </w:rPr>
  </w:style>
  <w:style w:type="paragraph" w:styleId="85">
    <w:name w:val="annotation subject"/>
    <w:basedOn w:val="28"/>
    <w:next w:val="28"/>
    <w:link w:val="273"/>
    <w:semiHidden/>
    <w:unhideWhenUsed/>
    <w:uiPriority w:val="99"/>
    <w:rPr>
      <w:b/>
      <w:bCs/>
    </w:rPr>
  </w:style>
  <w:style w:type="paragraph" w:styleId="86">
    <w:name w:val="Body Text First Indent"/>
    <w:basedOn w:val="34"/>
    <w:link w:val="303"/>
    <w:semiHidden/>
    <w:unhideWhenUsed/>
    <w:uiPriority w:val="99"/>
    <w:pPr>
      <w:spacing w:after="0"/>
      <w:ind w:firstLine="360"/>
    </w:pPr>
  </w:style>
  <w:style w:type="paragraph" w:styleId="87">
    <w:name w:val="Body Text First Indent 2"/>
    <w:basedOn w:val="35"/>
    <w:link w:val="304"/>
    <w:semiHidden/>
    <w:unhideWhenUsed/>
    <w:uiPriority w:val="99"/>
    <w:pPr>
      <w:spacing w:after="0"/>
      <w:ind w:firstLine="360"/>
    </w:pPr>
  </w:style>
  <w:style w:type="table" w:styleId="89">
    <w:name w:val="Table Grid"/>
    <w:basedOn w:val="8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uiPriority w:val="9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uiPriority w:val="9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uiPriority w:val="9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uiPriority w:val="9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uiPriority w:val="9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uiPriority w:val="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uiPriority w:val="9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uiPriority w:val="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uiPriority w:val="9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uiPriority w:val="9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uiPriority w:val="99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uiPriority w:val="99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uiPriority w:val="99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uiPriority w:val="9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uiPriority w:val="9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uiPriority w:val="9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uiPriority w:val="9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uiPriority w:val="9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uiPriority w:val="9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uiPriority w:val="9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semiHidden/>
    <w:unhideWhenUsed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4">
    <w:name w:val="Light Shading Accent 1"/>
    <w:basedOn w:val="88"/>
    <w:semiHidden/>
    <w:unhideWhenUsed/>
    <w:uiPriority w:val="60"/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5">
    <w:name w:val="Light Shading Accent 2"/>
    <w:basedOn w:val="88"/>
    <w:semiHidden/>
    <w:unhideWhenUsed/>
    <w:uiPriority w:val="60"/>
    <w:rPr>
      <w:color w:val="C55A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136">
    <w:name w:val="Light Shading Accent 3"/>
    <w:basedOn w:val="88"/>
    <w:semiHidden/>
    <w:unhideWhenUsed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7">
    <w:name w:val="Light Shading Accent 4"/>
    <w:basedOn w:val="88"/>
    <w:semiHidden/>
    <w:unhideWhenUsed/>
    <w:uiPriority w:val="60"/>
    <w:rPr>
      <w:color w:val="BF90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138">
    <w:name w:val="Light Shading Accent 5"/>
    <w:basedOn w:val="88"/>
    <w:semiHidden/>
    <w:unhideWhenUsed/>
    <w:uiPriority w:val="60"/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styleId="139">
    <w:name w:val="Light Shading Accent 6"/>
    <w:basedOn w:val="88"/>
    <w:semiHidden/>
    <w:unhideWhenUsed/>
    <w:uiPriority w:val="60"/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40">
    <w:name w:val="Light List"/>
    <w:basedOn w:val="88"/>
    <w:semiHidden/>
    <w:unhideWhenUsed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1">
    <w:name w:val="Light List Accent 1"/>
    <w:basedOn w:val="88"/>
    <w:semiHidden/>
    <w:unhideWhenUsed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42">
    <w:name w:val="Light List Accent 2"/>
    <w:basedOn w:val="88"/>
    <w:semiHidden/>
    <w:unhideWhenUsed/>
    <w:uiPriority w:val="61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143">
    <w:name w:val="Light List Accent 3"/>
    <w:basedOn w:val="88"/>
    <w:semiHidden/>
    <w:unhideWhenUsed/>
    <w:uiPriority w:val="61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144">
    <w:name w:val="Light List Accent 4"/>
    <w:basedOn w:val="88"/>
    <w:semiHidden/>
    <w:unhideWhenUsed/>
    <w:uiPriority w:val="61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145">
    <w:name w:val="Light List Accent 5"/>
    <w:basedOn w:val="88"/>
    <w:semiHidden/>
    <w:unhideWhenUsed/>
    <w:uiPriority w:val="61"/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146">
    <w:name w:val="Light List Accent 6"/>
    <w:basedOn w:val="88"/>
    <w:semiHidden/>
    <w:unhideWhenUsed/>
    <w:uiPriority w:val="61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147">
    <w:name w:val="Light Grid"/>
    <w:basedOn w:val="88"/>
    <w:semiHidden/>
    <w:unhideWhenUsed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8">
    <w:name w:val="Light Grid Accent 1"/>
    <w:basedOn w:val="88"/>
    <w:uiPriority w:val="62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</w:tcPr>
    </w:tblStylePr>
  </w:style>
  <w:style w:type="table" w:styleId="149">
    <w:name w:val="Light Grid Accent 2"/>
    <w:basedOn w:val="88"/>
    <w:semiHidden/>
    <w:unhideWhenUsed/>
    <w:uiPriority w:val="62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150">
    <w:name w:val="Light Grid Accent 3"/>
    <w:basedOn w:val="88"/>
    <w:semiHidden/>
    <w:unhideWhenUsed/>
    <w:uiPriority w:val="62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151">
    <w:name w:val="Light Grid Accent 4"/>
    <w:basedOn w:val="88"/>
    <w:semiHidden/>
    <w:unhideWhenUsed/>
    <w:uiPriority w:val="62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152">
    <w:name w:val="Light Grid Accent 5"/>
    <w:basedOn w:val="88"/>
    <w:semiHidden/>
    <w:unhideWhenUsed/>
    <w:uiPriority w:val="62"/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C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  <w:shd w:val="clear" w:color="auto" w:fill="D0DC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</w:tcPr>
    </w:tblStylePr>
  </w:style>
  <w:style w:type="table" w:styleId="153">
    <w:name w:val="Light Grid Accent 6"/>
    <w:basedOn w:val="88"/>
    <w:semiHidden/>
    <w:unhideWhenUsed/>
    <w:uiPriority w:val="62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154">
    <w:name w:val="Medium Shading 1"/>
    <w:basedOn w:val="88"/>
    <w:semiHidden/>
    <w:unhideWhenUsed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uiPriority w:val="63"/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1" w:themeTint="BF" w:sz="8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1" w:themeTint="BF" w:sz="6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semiHidden/>
    <w:unhideWhenUsed/>
    <w:uiPriority w:val="63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semiHidden/>
    <w:unhideWhenUsed/>
    <w:uiPriority w:val="63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semiHidden/>
    <w:unhideWhenUsed/>
    <w:uiPriority w:val="63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semiHidden/>
    <w:unhideWhenUsed/>
    <w:uiPriority w:val="63"/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semiHidden/>
    <w:unhideWhenUsed/>
    <w:qFormat/>
    <w:uiPriority w:val="63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9">
    <w:name w:val="Medium List 1 Accent 1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70">
    <w:name w:val="Medium List 1 Accent 2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171">
    <w:name w:val="Medium List 1 Accent 3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72">
    <w:name w:val="Medium List 1 Accent 4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173">
    <w:name w:val="Medium List 1 Accent 5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CF0" w:themeFill="accent5" w:themeFillTint="3F"/>
      </w:tcPr>
    </w:tblStylePr>
    <w:tblStylePr w:type="band1Horz">
      <w:tblPr/>
      <w:tcPr>
        <w:shd w:val="clear" w:color="auto" w:fill="D0DCF0" w:themeFill="accent5" w:themeFillTint="3F"/>
      </w:tcPr>
    </w:tblStylePr>
  </w:style>
  <w:style w:type="table" w:styleId="174">
    <w:name w:val="Medium List 1 Accent 6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175">
    <w:name w:val="Medium List 2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semiHidden/>
    <w:unhideWhenUsed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3">
    <w:name w:val="Medium Grid 1 Accent 1"/>
    <w:basedOn w:val="88"/>
    <w:semiHidden/>
    <w:unhideWhenUsed/>
    <w:uiPriority w:val="67"/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  <w:insideV w:val="single" w:color="84B4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184">
    <w:name w:val="Medium Grid 1 Accent 2"/>
    <w:basedOn w:val="88"/>
    <w:semiHidden/>
    <w:unhideWhenUsed/>
    <w:uiPriority w:val="67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85">
    <w:name w:val="Medium Grid 1 Accent 3"/>
    <w:basedOn w:val="88"/>
    <w:semiHidden/>
    <w:unhideWhenUsed/>
    <w:uiPriority w:val="67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86">
    <w:name w:val="Medium Grid 1 Accent 4"/>
    <w:basedOn w:val="88"/>
    <w:semiHidden/>
    <w:unhideWhenUsed/>
    <w:uiPriority w:val="67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87">
    <w:name w:val="Medium Grid 1 Accent 5"/>
    <w:basedOn w:val="88"/>
    <w:semiHidden/>
    <w:unhideWhenUsed/>
    <w:uiPriority w:val="67"/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88">
    <w:name w:val="Medium Grid 1 Accent 6"/>
    <w:basedOn w:val="88"/>
    <w:semiHidden/>
    <w:unhideWhenUsed/>
    <w:uiPriority w:val="67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189">
    <w:name w:val="Medium Grid 2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1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2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3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4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5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C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2 Accent 6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6">
    <w:name w:val="Medium Grid 3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7">
    <w:name w:val="Medium Grid 3 Accent 1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1" w:themeFillTint="7F"/>
      </w:tcPr>
    </w:tblStylePr>
  </w:style>
  <w:style w:type="table" w:styleId="198">
    <w:name w:val="Medium Grid 3 Accent 2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99">
    <w:name w:val="Medium Grid 3 Accent 3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200">
    <w:name w:val="Medium Grid 3 Accent 4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201">
    <w:name w:val="Medium Grid 3 Accent 5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5" w:themeFillTint="7F"/>
      </w:tcPr>
    </w:tblStylePr>
  </w:style>
  <w:style w:type="table" w:styleId="202">
    <w:name w:val="Medium Grid 3 Accent 6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203">
    <w:name w:val="Dark List"/>
    <w:basedOn w:val="88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4">
    <w:name w:val="Dark List Accent 1"/>
    <w:basedOn w:val="88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</w:style>
  <w:style w:type="table" w:styleId="205">
    <w:name w:val="Dark List Accent 2"/>
    <w:basedOn w:val="88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206">
    <w:name w:val="Dark List Accent 3"/>
    <w:basedOn w:val="88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207">
    <w:name w:val="Dark List Accent 4"/>
    <w:basedOn w:val="88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208">
    <w:name w:val="Dark List Accent 5"/>
    <w:basedOn w:val="88"/>
    <w:semiHidden/>
    <w:unhideWhenUsed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209">
    <w:name w:val="Dark List Accent 6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210">
    <w:name w:val="Colorful Shading"/>
    <w:basedOn w:val="88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1"/>
    <w:basedOn w:val="88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DEA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2"/>
    <w:basedOn w:val="88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3">
    <w:name w:val="Colorful Shading Accent 3"/>
    <w:basedOn w:val="88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14">
    <w:name w:val="Colorful Shading Accent 4"/>
    <w:basedOn w:val="88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5"/>
    <w:basedOn w:val="88"/>
    <w:semiHidden/>
    <w:unhideWhenUsed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Shading Accent 6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7">
    <w:name w:val="Colorful List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8">
    <w:name w:val="Colorful List Accent 1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EF5FA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19">
    <w:name w:val="Colorful List Accent 2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20">
    <w:name w:val="Colorful List Accent 3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221">
    <w:name w:val="Colorful List Accent 4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222">
    <w:name w:val="Colorful List Accent 5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23">
    <w:name w:val="Colorful List Accent 6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25AA0" w:themeFill="accent5" w:themeFillShade="CC"/>
      </w:tcPr>
    </w:tblStylePr>
    <w:tblStylePr w:type="lastRow">
      <w:rPr>
        <w:b/>
        <w:bCs/>
        <w:color w:val="335AA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24">
    <w:name w:val="Colorful Grid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5">
    <w:name w:val="Colorful Grid Accent 1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226">
    <w:name w:val="Colorful Grid Accent 2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27">
    <w:name w:val="Colorful Grid Accent 3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28">
    <w:name w:val="Colorful Grid Accent 4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229">
    <w:name w:val="Colorful Grid Accent 5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230">
    <w:name w:val="Colorful Grid Accent 6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232">
    <w:name w:val="Strong"/>
    <w:basedOn w:val="231"/>
    <w:qFormat/>
    <w:uiPriority w:val="22"/>
    <w:rPr>
      <w:rFonts w:ascii="Microsoft YaHei UI" w:hAnsi="Microsoft YaHei UI" w:eastAsia="Microsoft YaHei UI"/>
      <w:b/>
      <w:bCs/>
    </w:rPr>
  </w:style>
  <w:style w:type="character" w:styleId="233">
    <w:name w:val="endnote reference"/>
    <w:basedOn w:val="231"/>
    <w:semiHidden/>
    <w:unhideWhenUsed/>
    <w:uiPriority w:val="99"/>
    <w:rPr>
      <w:rFonts w:ascii="Microsoft YaHei UI" w:hAnsi="Microsoft YaHei UI" w:eastAsia="Microsoft YaHei UI"/>
      <w:vertAlign w:val="superscript"/>
    </w:rPr>
  </w:style>
  <w:style w:type="character" w:styleId="234">
    <w:name w:val="page number"/>
    <w:basedOn w:val="231"/>
    <w:semiHidden/>
    <w:unhideWhenUsed/>
    <w:uiPriority w:val="99"/>
    <w:rPr>
      <w:rFonts w:ascii="Microsoft YaHei UI" w:hAnsi="Microsoft YaHei UI" w:eastAsia="Microsoft YaHei UI"/>
    </w:rPr>
  </w:style>
  <w:style w:type="character" w:styleId="235">
    <w:name w:val="FollowedHyperlink"/>
    <w:basedOn w:val="231"/>
    <w:unhideWhenUsed/>
    <w:uiPriority w:val="99"/>
    <w:rPr>
      <w:rFonts w:ascii="Microsoft YaHei UI" w:hAnsi="Microsoft YaHei UI" w:eastAsia="Microsoft YaHei UI"/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36">
    <w:name w:val="Emphasis"/>
    <w:basedOn w:val="231"/>
    <w:qFormat/>
    <w:uiPriority w:val="20"/>
    <w:rPr>
      <w:rFonts w:ascii="Microsoft YaHei UI" w:hAnsi="Microsoft YaHei UI" w:eastAsia="Microsoft YaHei UI"/>
      <w:i/>
      <w:iCs/>
    </w:rPr>
  </w:style>
  <w:style w:type="character" w:styleId="237">
    <w:name w:val="line number"/>
    <w:basedOn w:val="231"/>
    <w:semiHidden/>
    <w:unhideWhenUsed/>
    <w:uiPriority w:val="99"/>
    <w:rPr>
      <w:rFonts w:ascii="Microsoft YaHei UI" w:hAnsi="Microsoft YaHei UI" w:eastAsia="Microsoft YaHei UI"/>
    </w:rPr>
  </w:style>
  <w:style w:type="character" w:styleId="238">
    <w:name w:val="HTML Definition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39">
    <w:name w:val="HTML Typewriter"/>
    <w:basedOn w:val="231"/>
    <w:semiHidden/>
    <w:unhideWhenUsed/>
    <w:qFormat/>
    <w:uiPriority w:val="99"/>
    <w:rPr>
      <w:rFonts w:ascii="Microsoft YaHei UI" w:hAnsi="Microsoft YaHei UI" w:eastAsia="Microsoft YaHei UI"/>
      <w:sz w:val="22"/>
      <w:szCs w:val="20"/>
    </w:rPr>
  </w:style>
  <w:style w:type="character" w:styleId="240">
    <w:name w:val="HTML Acronym"/>
    <w:basedOn w:val="231"/>
    <w:semiHidden/>
    <w:unhideWhenUsed/>
    <w:uiPriority w:val="99"/>
    <w:rPr>
      <w:rFonts w:ascii="Microsoft YaHei UI" w:hAnsi="Microsoft YaHei UI" w:eastAsia="Microsoft YaHei UI"/>
    </w:rPr>
  </w:style>
  <w:style w:type="character" w:styleId="241">
    <w:name w:val="HTML Variable"/>
    <w:basedOn w:val="231"/>
    <w:semiHidden/>
    <w:unhideWhenUsed/>
    <w:uiPriority w:val="99"/>
    <w:rPr>
      <w:rFonts w:ascii="Microsoft YaHei UI" w:hAnsi="Microsoft YaHei UI" w:eastAsia="Microsoft YaHei UI"/>
      <w:i/>
      <w:iCs/>
    </w:rPr>
  </w:style>
  <w:style w:type="character" w:styleId="242">
    <w:name w:val="Hyperlink"/>
    <w:basedOn w:val="231"/>
    <w:unhideWhenUsed/>
    <w:uiPriority w:val="99"/>
    <w:rPr>
      <w:rFonts w:ascii="Microsoft YaHei UI" w:hAnsi="Microsoft YaHei UI" w:eastAsia="Microsoft YaHei UI"/>
      <w:color w:val="1F4E79" w:themeColor="accent1" w:themeShade="80"/>
      <w:u w:val="single"/>
    </w:rPr>
  </w:style>
  <w:style w:type="character" w:styleId="243">
    <w:name w:val="HTML Code"/>
    <w:basedOn w:val="231"/>
    <w:semiHidden/>
    <w:unhideWhenUsed/>
    <w:qFormat/>
    <w:uiPriority w:val="99"/>
    <w:rPr>
      <w:rFonts w:ascii="Microsoft YaHei UI" w:hAnsi="Microsoft YaHei UI" w:eastAsia="Microsoft YaHei UI"/>
      <w:sz w:val="22"/>
      <w:szCs w:val="20"/>
    </w:rPr>
  </w:style>
  <w:style w:type="character" w:styleId="244">
    <w:name w:val="annotation reference"/>
    <w:basedOn w:val="231"/>
    <w:semiHidden/>
    <w:unhideWhenUsed/>
    <w:qFormat/>
    <w:uiPriority w:val="99"/>
    <w:rPr>
      <w:rFonts w:ascii="Microsoft YaHei UI" w:hAnsi="Microsoft YaHei UI" w:eastAsia="Microsoft YaHei UI"/>
      <w:sz w:val="22"/>
      <w:szCs w:val="16"/>
    </w:rPr>
  </w:style>
  <w:style w:type="character" w:styleId="245">
    <w:name w:val="HTML Cite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46">
    <w:name w:val="footnote reference"/>
    <w:basedOn w:val="231"/>
    <w:semiHidden/>
    <w:unhideWhenUsed/>
    <w:uiPriority w:val="99"/>
    <w:rPr>
      <w:rFonts w:ascii="Microsoft YaHei UI" w:hAnsi="Microsoft YaHei UI" w:eastAsia="Microsoft YaHei UI"/>
      <w:vertAlign w:val="superscript"/>
    </w:rPr>
  </w:style>
  <w:style w:type="character" w:styleId="247">
    <w:name w:val="HTML Keyboard"/>
    <w:basedOn w:val="231"/>
    <w:semiHidden/>
    <w:unhideWhenUsed/>
    <w:uiPriority w:val="99"/>
    <w:rPr>
      <w:rFonts w:ascii="Microsoft YaHei UI" w:hAnsi="Microsoft YaHei UI" w:eastAsia="Microsoft YaHei UI"/>
      <w:sz w:val="22"/>
      <w:szCs w:val="20"/>
    </w:rPr>
  </w:style>
  <w:style w:type="character" w:styleId="248">
    <w:name w:val="HTML Sample"/>
    <w:basedOn w:val="231"/>
    <w:semiHidden/>
    <w:unhideWhenUsed/>
    <w:qFormat/>
    <w:uiPriority w:val="99"/>
    <w:rPr>
      <w:rFonts w:ascii="Microsoft YaHei UI" w:hAnsi="Microsoft YaHei UI" w:eastAsia="Microsoft YaHei UI"/>
      <w:sz w:val="24"/>
      <w:szCs w:val="24"/>
    </w:rPr>
  </w:style>
  <w:style w:type="character" w:customStyle="1" w:styleId="249">
    <w:name w:val="标题 1 字符"/>
    <w:basedOn w:val="231"/>
    <w:link w:val="3"/>
    <w:qFormat/>
    <w:uiPriority w:val="9"/>
    <w:rPr>
      <w:rFonts w:ascii="Microsoft YaHei UI" w:hAnsi="Microsoft YaHei UI" w:eastAsia="Microsoft YaHei UI" w:cstheme="majorBidi"/>
      <w:color w:val="1F4E79" w:themeColor="accent1" w:themeShade="80"/>
      <w:sz w:val="32"/>
      <w:szCs w:val="32"/>
    </w:rPr>
  </w:style>
  <w:style w:type="character" w:customStyle="1" w:styleId="250">
    <w:name w:val="标题 2 字符"/>
    <w:basedOn w:val="231"/>
    <w:link w:val="4"/>
    <w:uiPriority w:val="9"/>
    <w:rPr>
      <w:rFonts w:ascii="Microsoft YaHei UI" w:hAnsi="Microsoft YaHei UI" w:eastAsia="Microsoft YaHei UI" w:cstheme="majorBidi"/>
      <w:color w:val="1F4E79" w:themeColor="accent1" w:themeShade="80"/>
      <w:sz w:val="26"/>
      <w:szCs w:val="26"/>
    </w:rPr>
  </w:style>
  <w:style w:type="character" w:customStyle="1" w:styleId="251">
    <w:name w:val="标题 3 字符"/>
    <w:basedOn w:val="231"/>
    <w:link w:val="5"/>
    <w:qFormat/>
    <w:uiPriority w:val="9"/>
    <w:rPr>
      <w:rFonts w:ascii="Microsoft YaHei UI" w:hAnsi="Microsoft YaHei UI" w:eastAsia="Microsoft YaHei UI" w:cstheme="majorBidi"/>
      <w:color w:val="1F4E79" w:themeColor="accent1" w:themeShade="80"/>
      <w:sz w:val="24"/>
      <w:szCs w:val="24"/>
    </w:rPr>
  </w:style>
  <w:style w:type="character" w:customStyle="1" w:styleId="252">
    <w:name w:val="标题 4 字符"/>
    <w:basedOn w:val="231"/>
    <w:link w:val="6"/>
    <w:uiPriority w:val="9"/>
    <w:rPr>
      <w:rFonts w:ascii="Microsoft YaHei UI" w:hAnsi="Microsoft YaHei UI" w:eastAsia="Microsoft YaHei UI" w:cstheme="majorBidi"/>
      <w:i/>
      <w:iCs/>
      <w:color w:val="1F4E79" w:themeColor="accent1" w:themeShade="80"/>
    </w:rPr>
  </w:style>
  <w:style w:type="character" w:customStyle="1" w:styleId="253">
    <w:name w:val="标题 5 字符"/>
    <w:basedOn w:val="231"/>
    <w:link w:val="7"/>
    <w:uiPriority w:val="9"/>
    <w:rPr>
      <w:rFonts w:ascii="Microsoft YaHei UI" w:hAnsi="Microsoft YaHei UI" w:eastAsia="Microsoft YaHei UI" w:cstheme="majorBidi"/>
      <w:color w:val="1F4E79" w:themeColor="accent1" w:themeShade="80"/>
    </w:rPr>
  </w:style>
  <w:style w:type="character" w:customStyle="1" w:styleId="254">
    <w:name w:val="标题 6 字符"/>
    <w:basedOn w:val="231"/>
    <w:link w:val="8"/>
    <w:qFormat/>
    <w:uiPriority w:val="9"/>
    <w:rPr>
      <w:rFonts w:ascii="Microsoft YaHei UI" w:hAnsi="Microsoft YaHei UI" w:eastAsia="Microsoft YaHei UI" w:cstheme="majorBidi"/>
      <w:color w:val="1F4E79" w:themeColor="accent1" w:themeShade="80"/>
    </w:rPr>
  </w:style>
  <w:style w:type="character" w:customStyle="1" w:styleId="255">
    <w:name w:val="标题 7 字符"/>
    <w:basedOn w:val="231"/>
    <w:link w:val="9"/>
    <w:uiPriority w:val="9"/>
    <w:rPr>
      <w:rFonts w:ascii="Microsoft YaHei UI" w:hAnsi="Microsoft YaHei UI" w:eastAsia="Microsoft YaHei UI" w:cstheme="majorBidi"/>
      <w:i/>
      <w:iCs/>
      <w:color w:val="1F4E79" w:themeColor="accent1" w:themeShade="80"/>
    </w:rPr>
  </w:style>
  <w:style w:type="character" w:customStyle="1" w:styleId="256">
    <w:name w:val="标题 8 字符"/>
    <w:basedOn w:val="231"/>
    <w:link w:val="10"/>
    <w:uiPriority w:val="9"/>
    <w:rPr>
      <w:rFonts w:ascii="Microsoft YaHei UI" w:hAnsi="Microsoft YaHei UI" w:eastAsia="Microsoft YaHei UI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标题 9 字符"/>
    <w:basedOn w:val="231"/>
    <w:link w:val="11"/>
    <w:uiPriority w:val="9"/>
    <w:rPr>
      <w:rFonts w:ascii="Microsoft YaHei UI" w:hAnsi="Microsoft YaHei UI" w:eastAsia="Microsoft YaHei UI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8">
    <w:name w:val="标题 字符"/>
    <w:basedOn w:val="231"/>
    <w:link w:val="84"/>
    <w:uiPriority w:val="10"/>
    <w:rPr>
      <w:rFonts w:ascii="Microsoft YaHei UI" w:hAnsi="Microsoft YaHei UI" w:eastAsia="Microsoft YaHei UI" w:cstheme="majorBidi"/>
      <w:spacing w:val="-10"/>
      <w:kern w:val="28"/>
      <w:sz w:val="56"/>
      <w:szCs w:val="56"/>
    </w:rPr>
  </w:style>
  <w:style w:type="character" w:customStyle="1" w:styleId="259">
    <w:name w:val="副标题 字符"/>
    <w:basedOn w:val="231"/>
    <w:link w:val="64"/>
    <w:uiPriority w:val="11"/>
    <w:rPr>
      <w:rFonts w:ascii="Microsoft YaHei UI" w:hAnsi="Microsoft YaHei UI" w:eastAsia="Microsoft YaHei U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0">
    <w:name w:val="Subtle Emphasis"/>
    <w:basedOn w:val="231"/>
    <w:qFormat/>
    <w:uiPriority w:val="19"/>
    <w:rPr>
      <w:rFonts w:ascii="Microsoft YaHei UI" w:hAnsi="Microsoft YaHei UI"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1">
    <w:name w:val="Intense Emphasis"/>
    <w:basedOn w:val="231"/>
    <w:qFormat/>
    <w:uiPriority w:val="21"/>
    <w:rPr>
      <w:rFonts w:ascii="Microsoft YaHei UI" w:hAnsi="Microsoft YaHei UI" w:eastAsia="Microsoft YaHei UI"/>
      <w:i/>
      <w:iCs/>
      <w:color w:val="1F4E79" w:themeColor="accent1" w:themeShade="80"/>
    </w:rPr>
  </w:style>
  <w:style w:type="paragraph" w:styleId="262">
    <w:name w:val="Quote"/>
    <w:basedOn w:val="1"/>
    <w:next w:val="1"/>
    <w:link w:val="263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3">
    <w:name w:val="引用 字符"/>
    <w:basedOn w:val="231"/>
    <w:link w:val="262"/>
    <w:uiPriority w:val="29"/>
    <w:rPr>
      <w:rFonts w:ascii="Microsoft YaHei UI" w:hAnsi="Microsoft YaHei UI"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64">
    <w:name w:val="Intense Quote"/>
    <w:basedOn w:val="1"/>
    <w:next w:val="1"/>
    <w:link w:val="265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265">
    <w:name w:val="明显引用 字符"/>
    <w:basedOn w:val="231"/>
    <w:link w:val="264"/>
    <w:uiPriority w:val="30"/>
    <w:rPr>
      <w:rFonts w:ascii="Microsoft YaHei UI" w:hAnsi="Microsoft YaHei UI" w:eastAsia="Microsoft YaHei UI"/>
      <w:i/>
      <w:iCs/>
      <w:color w:val="1F4E79" w:themeColor="accent1" w:themeShade="80"/>
    </w:rPr>
  </w:style>
  <w:style w:type="character" w:customStyle="1" w:styleId="266">
    <w:name w:val="Subtle Reference"/>
    <w:basedOn w:val="231"/>
    <w:qFormat/>
    <w:uiPriority w:val="31"/>
    <w:rPr>
      <w:rFonts w:ascii="Microsoft YaHei UI" w:hAnsi="Microsoft YaHei UI" w:eastAsia="Microsoft YaHei U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7">
    <w:name w:val="Intense Reference"/>
    <w:basedOn w:val="231"/>
    <w:qFormat/>
    <w:uiPriority w:val="32"/>
    <w:rPr>
      <w:rFonts w:ascii="Microsoft YaHei UI" w:hAnsi="Microsoft YaHei UI" w:eastAsia="Microsoft YaHei UI"/>
      <w:b/>
      <w:bCs/>
      <w:smallCaps/>
      <w:color w:val="1F4E79" w:themeColor="accent1" w:themeShade="80"/>
      <w:spacing w:val="5"/>
    </w:rPr>
  </w:style>
  <w:style w:type="character" w:customStyle="1" w:styleId="268">
    <w:name w:val="Book Title"/>
    <w:basedOn w:val="231"/>
    <w:qFormat/>
    <w:uiPriority w:val="33"/>
    <w:rPr>
      <w:rFonts w:ascii="Microsoft YaHei UI" w:hAnsi="Microsoft YaHei UI" w:eastAsia="Microsoft YaHei UI"/>
      <w:b/>
      <w:bCs/>
      <w:i/>
      <w:iCs/>
      <w:spacing w:val="5"/>
    </w:rPr>
  </w:style>
  <w:style w:type="character" w:customStyle="1" w:styleId="269">
    <w:name w:val="批注框文本 字符"/>
    <w:basedOn w:val="231"/>
    <w:link w:val="54"/>
    <w:semiHidden/>
    <w:uiPriority w:val="99"/>
    <w:rPr>
      <w:rFonts w:ascii="Microsoft YaHei UI" w:hAnsi="Microsoft YaHei UI" w:eastAsia="Microsoft YaHei UI" w:cs="Segoe UI"/>
      <w:szCs w:val="18"/>
    </w:rPr>
  </w:style>
  <w:style w:type="character" w:customStyle="1" w:styleId="270">
    <w:name w:val="正文文本 3 字符"/>
    <w:basedOn w:val="231"/>
    <w:link w:val="31"/>
    <w:semiHidden/>
    <w:qFormat/>
    <w:uiPriority w:val="99"/>
    <w:rPr>
      <w:rFonts w:ascii="Microsoft YaHei UI" w:hAnsi="Microsoft YaHei UI" w:eastAsia="Microsoft YaHei UI"/>
      <w:szCs w:val="16"/>
    </w:rPr>
  </w:style>
  <w:style w:type="character" w:customStyle="1" w:styleId="271">
    <w:name w:val="正文文本缩进 3 字符"/>
    <w:basedOn w:val="231"/>
    <w:link w:val="70"/>
    <w:semiHidden/>
    <w:uiPriority w:val="99"/>
    <w:rPr>
      <w:rFonts w:ascii="Microsoft YaHei UI" w:hAnsi="Microsoft YaHei UI" w:eastAsia="Microsoft YaHei UI"/>
      <w:szCs w:val="16"/>
    </w:rPr>
  </w:style>
  <w:style w:type="character" w:customStyle="1" w:styleId="272">
    <w:name w:val="批注文字 字符"/>
    <w:basedOn w:val="231"/>
    <w:link w:val="28"/>
    <w:semiHidden/>
    <w:uiPriority w:val="99"/>
    <w:rPr>
      <w:rFonts w:ascii="Microsoft YaHei UI" w:hAnsi="Microsoft YaHei UI" w:eastAsia="Microsoft YaHei UI"/>
      <w:szCs w:val="20"/>
    </w:rPr>
  </w:style>
  <w:style w:type="character" w:customStyle="1" w:styleId="273">
    <w:name w:val="批注主题 字符"/>
    <w:basedOn w:val="272"/>
    <w:link w:val="85"/>
    <w:semiHidden/>
    <w:uiPriority w:val="99"/>
    <w:rPr>
      <w:rFonts w:ascii="Microsoft YaHei UI" w:hAnsi="Microsoft YaHei UI" w:eastAsia="Microsoft YaHei UI"/>
      <w:b/>
      <w:bCs/>
      <w:szCs w:val="20"/>
    </w:rPr>
  </w:style>
  <w:style w:type="character" w:customStyle="1" w:styleId="274">
    <w:name w:val="文档结构图 字符"/>
    <w:basedOn w:val="231"/>
    <w:link w:val="26"/>
    <w:semiHidden/>
    <w:uiPriority w:val="99"/>
    <w:rPr>
      <w:rFonts w:ascii="Microsoft YaHei UI" w:hAnsi="Microsoft YaHei UI" w:eastAsia="Microsoft YaHei UI" w:cs="Segoe UI"/>
      <w:szCs w:val="16"/>
    </w:rPr>
  </w:style>
  <w:style w:type="character" w:customStyle="1" w:styleId="275">
    <w:name w:val="尾注文本 字符"/>
    <w:basedOn w:val="231"/>
    <w:link w:val="52"/>
    <w:semiHidden/>
    <w:uiPriority w:val="99"/>
    <w:rPr>
      <w:rFonts w:ascii="Microsoft YaHei UI" w:hAnsi="Microsoft YaHei UI" w:eastAsia="Microsoft YaHei UI"/>
      <w:szCs w:val="20"/>
    </w:rPr>
  </w:style>
  <w:style w:type="character" w:customStyle="1" w:styleId="276">
    <w:name w:val="脚注文本 字符"/>
    <w:basedOn w:val="231"/>
    <w:link w:val="67"/>
    <w:semiHidden/>
    <w:uiPriority w:val="99"/>
    <w:rPr>
      <w:rFonts w:ascii="Microsoft YaHei UI" w:hAnsi="Microsoft YaHei UI" w:eastAsia="Microsoft YaHei UI"/>
      <w:szCs w:val="20"/>
    </w:rPr>
  </w:style>
  <w:style w:type="character" w:customStyle="1" w:styleId="277">
    <w:name w:val="HTML 预设格式 字符"/>
    <w:basedOn w:val="231"/>
    <w:link w:val="80"/>
    <w:semiHidden/>
    <w:qFormat/>
    <w:uiPriority w:val="99"/>
    <w:rPr>
      <w:rFonts w:ascii="Microsoft YaHei UI" w:hAnsi="Microsoft YaHei UI" w:eastAsia="Microsoft YaHei UI"/>
      <w:szCs w:val="20"/>
    </w:rPr>
  </w:style>
  <w:style w:type="character" w:customStyle="1" w:styleId="278">
    <w:name w:val="宏文本 字符"/>
    <w:basedOn w:val="231"/>
    <w:link w:val="2"/>
    <w:semiHidden/>
    <w:uiPriority w:val="99"/>
    <w:rPr>
      <w:rFonts w:ascii="Microsoft YaHei UI" w:hAnsi="Microsoft YaHei UI" w:eastAsia="Microsoft YaHei UI"/>
      <w:szCs w:val="20"/>
    </w:rPr>
  </w:style>
  <w:style w:type="character" w:customStyle="1" w:styleId="279">
    <w:name w:val="纯文本 字符"/>
    <w:basedOn w:val="231"/>
    <w:link w:val="45"/>
    <w:semiHidden/>
    <w:qFormat/>
    <w:uiPriority w:val="99"/>
    <w:rPr>
      <w:rFonts w:ascii="Microsoft YaHei UI" w:hAnsi="Microsoft YaHei UI" w:eastAsia="Microsoft YaHei UI"/>
      <w:szCs w:val="21"/>
    </w:rPr>
  </w:style>
  <w:style w:type="character" w:styleId="280">
    <w:name w:val="Placeholder Text"/>
    <w:basedOn w:val="231"/>
    <w:semiHidden/>
    <w:uiPriority w:val="99"/>
    <w:rPr>
      <w:rFonts w:ascii="Microsoft YaHei UI" w:hAnsi="Microsoft YaHei UI" w:eastAsia="Microsoft YaHei UI"/>
      <w:color w:val="3B3838" w:themeColor="background2" w:themeShade="40"/>
    </w:rPr>
  </w:style>
  <w:style w:type="character" w:customStyle="1" w:styleId="281">
    <w:name w:val="页眉 字符"/>
    <w:basedOn w:val="231"/>
    <w:link w:val="57"/>
    <w:qFormat/>
    <w:uiPriority w:val="99"/>
    <w:rPr>
      <w:rFonts w:ascii="Microsoft YaHei UI" w:hAnsi="Microsoft YaHei UI" w:eastAsia="Microsoft YaHei UI"/>
    </w:rPr>
  </w:style>
  <w:style w:type="character" w:customStyle="1" w:styleId="282">
    <w:name w:val="页脚 字符"/>
    <w:basedOn w:val="231"/>
    <w:link w:val="55"/>
    <w:qFormat/>
    <w:uiPriority w:val="99"/>
    <w:rPr>
      <w:rFonts w:ascii="Microsoft YaHei UI" w:hAnsi="Microsoft YaHei UI" w:eastAsia="Microsoft YaHei UI"/>
    </w:rPr>
  </w:style>
  <w:style w:type="character" w:customStyle="1" w:styleId="283">
    <w:name w:val="Mention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1DFDD"/>
    </w:rPr>
  </w:style>
  <w:style w:type="character" w:customStyle="1" w:styleId="284">
    <w:name w:val="HTML 地址 字符"/>
    <w:basedOn w:val="231"/>
    <w:link w:val="41"/>
    <w:semiHidden/>
    <w:uiPriority w:val="99"/>
    <w:rPr>
      <w:rFonts w:ascii="Microsoft YaHei UI" w:hAnsi="Microsoft YaHei UI" w:eastAsia="Microsoft YaHei UI"/>
      <w:i/>
      <w:iCs/>
    </w:rPr>
  </w:style>
  <w:style w:type="paragraph" w:customStyle="1" w:styleId="285">
    <w:name w:val="TOC Heading"/>
    <w:basedOn w:val="3"/>
    <w:next w:val="1"/>
    <w:semiHidden/>
    <w:unhideWhenUsed/>
    <w:qFormat/>
    <w:uiPriority w:val="39"/>
    <w:pPr>
      <w:outlineLvl w:val="9"/>
    </w:pPr>
    <w:rPr>
      <w:color w:val="2E75B6" w:themeColor="accent1" w:themeShade="BF"/>
    </w:rPr>
  </w:style>
  <w:style w:type="paragraph" w:customStyle="1" w:styleId="286">
    <w:name w:val="Bibliography"/>
    <w:basedOn w:val="1"/>
    <w:next w:val="1"/>
    <w:semiHidden/>
    <w:unhideWhenUsed/>
    <w:qFormat/>
    <w:uiPriority w:val="37"/>
  </w:style>
  <w:style w:type="character" w:customStyle="1" w:styleId="287">
    <w:name w:val="Hashtag"/>
    <w:basedOn w:val="231"/>
    <w:semiHidden/>
    <w:unhideWhenUsed/>
    <w:uiPriority w:val="99"/>
    <w:rPr>
      <w:rFonts w:ascii="Microsoft YaHei UI" w:hAnsi="Microsoft YaHei UI" w:eastAsia="Microsoft YaHei UI"/>
      <w:color w:val="2B579A"/>
      <w:shd w:val="clear" w:color="auto" w:fill="E1DFDD"/>
    </w:rPr>
  </w:style>
  <w:style w:type="character" w:customStyle="1" w:styleId="288">
    <w:name w:val="信息标题 字符"/>
    <w:basedOn w:val="231"/>
    <w:link w:val="79"/>
    <w:semiHidden/>
    <w:uiPriority w:val="99"/>
    <w:rPr>
      <w:rFonts w:ascii="Microsoft YaHei UI" w:hAnsi="Microsoft YaHei UI" w:eastAsia="Microsoft YaHei UI" w:cstheme="majorBidi"/>
      <w:sz w:val="24"/>
      <w:szCs w:val="24"/>
      <w:shd w:val="pct20" w:color="auto" w:fill="auto"/>
    </w:rPr>
  </w:style>
  <w:style w:type="paragraph" w:styleId="289">
    <w:name w:val="List Paragraph"/>
    <w:basedOn w:val="1"/>
    <w:semiHidden/>
    <w:unhideWhenUsed/>
    <w:qFormat/>
    <w:uiPriority w:val="34"/>
    <w:pPr>
      <w:ind w:left="720"/>
      <w:contextualSpacing/>
    </w:pPr>
  </w:style>
  <w:style w:type="table" w:customStyle="1" w:styleId="290">
    <w:name w:val="Plain Table 1"/>
    <w:basedOn w:val="88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91">
    <w:name w:val="Plain Table 2"/>
    <w:basedOn w:val="88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92">
    <w:name w:val="Plain Table 3"/>
    <w:basedOn w:val="88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293">
    <w:name w:val="Plain Table 4"/>
    <w:basedOn w:val="88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94">
    <w:name w:val="Plain Table 5"/>
    <w:basedOn w:val="88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paragraph" w:styleId="295">
    <w:name w:val="No Spacing"/>
    <w:qFormat/>
    <w:uiPriority w:val="1"/>
    <w:rPr>
      <w:rFonts w:ascii="Microsoft YaHei UI" w:hAnsi="Microsoft YaHei UI" w:eastAsia="Microsoft YaHei UI" w:cstheme="minorBidi"/>
      <w:sz w:val="22"/>
      <w:szCs w:val="22"/>
      <w:lang w:val="en-US" w:eastAsia="zh-CN" w:bidi="ar-SA"/>
    </w:rPr>
  </w:style>
  <w:style w:type="character" w:customStyle="1" w:styleId="296">
    <w:name w:val="日期 字符"/>
    <w:basedOn w:val="231"/>
    <w:link w:val="50"/>
    <w:semiHidden/>
    <w:uiPriority w:val="99"/>
    <w:rPr>
      <w:rFonts w:ascii="Microsoft YaHei UI" w:hAnsi="Microsoft YaHei UI" w:eastAsia="Microsoft YaHei UI"/>
    </w:rPr>
  </w:style>
  <w:style w:type="character" w:customStyle="1" w:styleId="297">
    <w:name w:val="Smart Hyperlink"/>
    <w:basedOn w:val="231"/>
    <w:semiHidden/>
    <w:unhideWhenUsed/>
    <w:uiPriority w:val="99"/>
    <w:rPr>
      <w:rFonts w:ascii="Microsoft YaHei UI" w:hAnsi="Microsoft YaHei UI" w:eastAsia="Microsoft YaHei UI"/>
      <w:u w:val="dotted"/>
    </w:rPr>
  </w:style>
  <w:style w:type="character" w:customStyle="1" w:styleId="298">
    <w:name w:val="Unresolved Mention"/>
    <w:basedOn w:val="231"/>
    <w:semiHidden/>
    <w:unhideWhenUsed/>
    <w:uiPriority w:val="99"/>
    <w:rPr>
      <w:rFonts w:ascii="Microsoft YaHei UI" w:hAnsi="Microsoft YaHei UI" w:eastAsia="Microsoft YaHei UI"/>
      <w:color w:val="605E5C"/>
      <w:shd w:val="clear" w:color="auto" w:fill="E1DFDD"/>
    </w:rPr>
  </w:style>
  <w:style w:type="character" w:customStyle="1" w:styleId="299">
    <w:name w:val="正文文本 字符"/>
    <w:basedOn w:val="231"/>
    <w:link w:val="34"/>
    <w:semiHidden/>
    <w:uiPriority w:val="99"/>
    <w:rPr>
      <w:rFonts w:ascii="Microsoft YaHei UI" w:hAnsi="Microsoft YaHei UI" w:eastAsia="Microsoft YaHei UI"/>
    </w:rPr>
  </w:style>
  <w:style w:type="character" w:customStyle="1" w:styleId="300">
    <w:name w:val="正文文本 2 字符"/>
    <w:basedOn w:val="231"/>
    <w:link w:val="76"/>
    <w:semiHidden/>
    <w:uiPriority w:val="99"/>
    <w:rPr>
      <w:rFonts w:ascii="Microsoft YaHei UI" w:hAnsi="Microsoft YaHei UI" w:eastAsia="Microsoft YaHei UI"/>
    </w:rPr>
  </w:style>
  <w:style w:type="character" w:customStyle="1" w:styleId="301">
    <w:name w:val="正文文本缩进 字符"/>
    <w:basedOn w:val="231"/>
    <w:link w:val="35"/>
    <w:semiHidden/>
    <w:uiPriority w:val="99"/>
    <w:rPr>
      <w:rFonts w:ascii="Microsoft YaHei UI" w:hAnsi="Microsoft YaHei UI" w:eastAsia="Microsoft YaHei UI"/>
    </w:rPr>
  </w:style>
  <w:style w:type="character" w:customStyle="1" w:styleId="302">
    <w:name w:val="正文文本缩进 2 字符"/>
    <w:basedOn w:val="231"/>
    <w:link w:val="51"/>
    <w:semiHidden/>
    <w:uiPriority w:val="99"/>
    <w:rPr>
      <w:rFonts w:ascii="Microsoft YaHei UI" w:hAnsi="Microsoft YaHei UI" w:eastAsia="Microsoft YaHei UI"/>
    </w:rPr>
  </w:style>
  <w:style w:type="character" w:customStyle="1" w:styleId="303">
    <w:name w:val="正文首行缩进 字符"/>
    <w:basedOn w:val="299"/>
    <w:link w:val="86"/>
    <w:semiHidden/>
    <w:uiPriority w:val="99"/>
    <w:rPr>
      <w:rFonts w:ascii="Microsoft YaHei UI" w:hAnsi="Microsoft YaHei UI" w:eastAsia="Microsoft YaHei UI"/>
    </w:rPr>
  </w:style>
  <w:style w:type="character" w:customStyle="1" w:styleId="304">
    <w:name w:val="正文首行缩进 2 字符"/>
    <w:basedOn w:val="301"/>
    <w:link w:val="87"/>
    <w:semiHidden/>
    <w:uiPriority w:val="99"/>
    <w:rPr>
      <w:rFonts w:ascii="Microsoft YaHei UI" w:hAnsi="Microsoft YaHei UI" w:eastAsia="Microsoft YaHei UI"/>
    </w:rPr>
  </w:style>
  <w:style w:type="character" w:customStyle="1" w:styleId="305">
    <w:name w:val="注释标题 字符"/>
    <w:basedOn w:val="231"/>
    <w:link w:val="16"/>
    <w:semiHidden/>
    <w:uiPriority w:val="99"/>
    <w:rPr>
      <w:rFonts w:ascii="Microsoft YaHei UI" w:hAnsi="Microsoft YaHei UI" w:eastAsia="Microsoft YaHei UI"/>
    </w:rPr>
  </w:style>
  <w:style w:type="table" w:customStyle="1" w:styleId="306">
    <w:name w:val="List Table 1 Light"/>
    <w:basedOn w:val="88"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7">
    <w:name w:val="List Table 1 Light Accent 1"/>
    <w:basedOn w:val="88"/>
    <w:uiPriority w:val="46"/>
    <w:tblStylePr w:type="firstRow">
      <w:rPr>
        <w:b/>
        <w:bCs/>
      </w:rPr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08">
    <w:name w:val="List Table 1 Light Accent 2"/>
    <w:basedOn w:val="88"/>
    <w:uiPriority w:val="46"/>
    <w:tblStylePr w:type="firstRow">
      <w:rPr>
        <w:b/>
        <w:bCs/>
      </w:rPr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09">
    <w:name w:val="List Table 1 Light Accent 3"/>
    <w:basedOn w:val="88"/>
    <w:uiPriority w:val="46"/>
    <w:tblStylePr w:type="firstRow">
      <w:rPr>
        <w:b/>
        <w:bCs/>
      </w:rPr>
      <w:tcPr>
        <w:tcBorders>
          <w:bottom w:val="single" w:color="C8C8C8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10">
    <w:name w:val="List Table 1 Light Accent 4"/>
    <w:basedOn w:val="88"/>
    <w:uiPriority w:val="46"/>
    <w:tblStylePr w:type="firstRow">
      <w:rPr>
        <w:b/>
        <w:bCs/>
      </w:rPr>
      <w:tcPr>
        <w:tcBorders>
          <w:bottom w:val="single" w:color="FFD965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FFD96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11">
    <w:name w:val="List Table 1 Light Accent 5"/>
    <w:basedOn w:val="88"/>
    <w:uiPriority w:val="46"/>
    <w:tblStylePr w:type="firstRow">
      <w:rPr>
        <w:b/>
        <w:bCs/>
      </w:rPr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12">
    <w:name w:val="List Table 1 Light Accent 6"/>
    <w:basedOn w:val="88"/>
    <w:uiPriority w:val="46"/>
    <w:tblStylePr w:type="firstRow">
      <w:rPr>
        <w:b/>
        <w:bCs/>
      </w:rPr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13">
    <w:name w:val="List Table 2"/>
    <w:basedOn w:val="88"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4">
    <w:name w:val="List Table 2 Accent 1"/>
    <w:basedOn w:val="88"/>
    <w:uiPriority w:val="47"/>
    <w:tblPr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15">
    <w:name w:val="List Table 2 Accent 2"/>
    <w:basedOn w:val="88"/>
    <w:uiPriority w:val="47"/>
    <w:tblPr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16">
    <w:name w:val="List Table 2 Accent 3"/>
    <w:basedOn w:val="88"/>
    <w:uiPriority w:val="47"/>
    <w:tblPr>
      <w:tblBorders>
        <w:top w:val="single" w:color="C8C8C8" w:themeColor="accent3" w:themeTint="99" w:sz="4" w:space="0"/>
        <w:bottom w:val="single" w:color="C8C8C8" w:themeColor="accent3" w:themeTint="99" w:sz="4" w:space="0"/>
        <w:insideH w:val="single" w:color="C8C8C8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17">
    <w:name w:val="List Table 2 Accent 4"/>
    <w:basedOn w:val="88"/>
    <w:uiPriority w:val="47"/>
    <w:tblPr>
      <w:tblBorders>
        <w:top w:val="single" w:color="FFD965" w:themeColor="accent4" w:themeTint="99" w:sz="4" w:space="0"/>
        <w:bottom w:val="single" w:color="FFD965" w:themeColor="accent4" w:themeTint="99" w:sz="4" w:space="0"/>
        <w:insideH w:val="single" w:color="FFD965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18">
    <w:name w:val="List Table 2 Accent 5"/>
    <w:basedOn w:val="88"/>
    <w:uiPriority w:val="47"/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19">
    <w:name w:val="List Table 2 Accent 6"/>
    <w:basedOn w:val="88"/>
    <w:uiPriority w:val="47"/>
    <w:tblPr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20">
    <w:name w:val="List Table 3"/>
    <w:basedOn w:val="88"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21">
    <w:name w:val="List Table 3 Accent 1"/>
    <w:basedOn w:val="88"/>
    <w:uiPriority w:val="48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1" w:sz="4" w:space="0"/>
          <w:left w:val="nil"/>
        </w:tcBorders>
      </w:tcPr>
    </w:tblStylePr>
    <w:tblStylePr w:type="swCell">
      <w:tcPr>
        <w:tcBorders>
          <w:top w:val="double" w:color="5B9BD5" w:themeColor="accent1" w:sz="4" w:space="0"/>
          <w:right w:val="nil"/>
        </w:tcBorders>
      </w:tcPr>
    </w:tblStylePr>
  </w:style>
  <w:style w:type="table" w:customStyle="1" w:styleId="322">
    <w:name w:val="List Table 3 Accent 2"/>
    <w:basedOn w:val="88"/>
    <w:uiPriority w:val="48"/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D7D31" w:themeColor="accent2" w:sz="4" w:space="0"/>
          <w:left w:val="nil"/>
        </w:tcBorders>
      </w:tcPr>
    </w:tblStylePr>
    <w:tblStylePr w:type="swCell">
      <w:tcPr>
        <w:tcBorders>
          <w:top w:val="double" w:color="ED7D31" w:themeColor="accent2" w:sz="4" w:space="0"/>
          <w:right w:val="nil"/>
        </w:tcBorders>
      </w:tcPr>
    </w:tblStylePr>
  </w:style>
  <w:style w:type="table" w:customStyle="1" w:styleId="323">
    <w:name w:val="List Table 3 Accent 3"/>
    <w:basedOn w:val="88"/>
    <w:uiPriority w:val="48"/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table" w:customStyle="1" w:styleId="324">
    <w:name w:val="List Table 3 Accent 4"/>
    <w:basedOn w:val="88"/>
    <w:uiPriority w:val="48"/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C000" w:themeColor="accent4" w:sz="4" w:space="0"/>
          <w:left w:val="nil"/>
        </w:tcBorders>
      </w:tcPr>
    </w:tblStylePr>
    <w:tblStylePr w:type="swCell">
      <w:tcPr>
        <w:tcBorders>
          <w:top w:val="double" w:color="FFC000" w:themeColor="accent4" w:sz="4" w:space="0"/>
          <w:right w:val="nil"/>
        </w:tcBorders>
      </w:tcPr>
    </w:tblStylePr>
  </w:style>
  <w:style w:type="table" w:customStyle="1" w:styleId="325">
    <w:name w:val="List Table 3 Accent 5"/>
    <w:basedOn w:val="88"/>
    <w:uiPriority w:val="48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5" w:sz="4" w:space="0"/>
          <w:left w:val="nil"/>
        </w:tcBorders>
      </w:tcPr>
    </w:tblStylePr>
    <w:tblStylePr w:type="swCell">
      <w:tcPr>
        <w:tcBorders>
          <w:top w:val="double" w:color="4472C4" w:themeColor="accent5" w:sz="4" w:space="0"/>
          <w:right w:val="nil"/>
        </w:tcBorders>
      </w:tcPr>
    </w:tblStylePr>
  </w:style>
  <w:style w:type="table" w:customStyle="1" w:styleId="326">
    <w:name w:val="List Table 3 Accent 6"/>
    <w:basedOn w:val="88"/>
    <w:uiPriority w:val="48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0AD47" w:themeColor="accent6" w:sz="4" w:space="0"/>
          <w:left w:val="nil"/>
        </w:tcBorders>
      </w:tcPr>
    </w:tblStylePr>
    <w:tblStylePr w:type="swCell">
      <w:tcPr>
        <w:tcBorders>
          <w:top w:val="double" w:color="70AD47" w:themeColor="accent6" w:sz="4" w:space="0"/>
          <w:right w:val="nil"/>
        </w:tcBorders>
      </w:tcPr>
    </w:tblStylePr>
  </w:style>
  <w:style w:type="table" w:customStyle="1" w:styleId="327">
    <w:name w:val="List Table 4"/>
    <w:basedOn w:val="88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8">
    <w:name w:val="List Table 4 Accent 1"/>
    <w:basedOn w:val="88"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29">
    <w:name w:val="List Table 4 Accent 2"/>
    <w:basedOn w:val="88"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30">
    <w:name w:val="List Table 4 Accent 3"/>
    <w:basedOn w:val="88"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31">
    <w:name w:val="List Table 4 Accent 4"/>
    <w:basedOn w:val="88"/>
    <w:uiPriority w:val="49"/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32">
    <w:name w:val="List Table 4 Accent 5"/>
    <w:basedOn w:val="88"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33">
    <w:name w:val="List Table 4 Accent 6"/>
    <w:basedOn w:val="88"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34">
    <w:name w:val="List Table 5 Dark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35">
    <w:name w:val="List Table 5 Dark Accent 1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36">
    <w:name w:val="List Table 5 Dark Accent 2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37">
    <w:name w:val="List Table 5 Dark Accent 3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38">
    <w:name w:val="List Table 5 Dark Accent 4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39">
    <w:name w:val="List Table 5 Dark Accent 5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0">
    <w:name w:val="List Table 5 Dark Accent 6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1">
    <w:name w:val="List Table 6 Colorful"/>
    <w:basedOn w:val="88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2">
    <w:name w:val="List Table 6 Colorful Accent 1"/>
    <w:basedOn w:val="88"/>
    <w:uiPriority w:val="51"/>
    <w:rPr>
      <w:color w:val="2E75B6" w:themeColor="accent1" w:themeShade="BF"/>
    </w:r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43">
    <w:name w:val="List Table 6 Colorful Accent 2"/>
    <w:basedOn w:val="88"/>
    <w:uiPriority w:val="51"/>
    <w:rPr>
      <w:color w:val="C55A11" w:themeColor="accent2" w:themeShade="BF"/>
    </w:rPr>
    <w:tblPr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44">
    <w:name w:val="List Table 6 Colorful Accent 3"/>
    <w:basedOn w:val="88"/>
    <w:uiPriority w:val="51"/>
    <w:rPr>
      <w:color w:val="7C7C7C" w:themeColor="accent3" w:themeShade="BF"/>
    </w:rPr>
    <w:tblPr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45">
    <w:name w:val="List Table 6 Colorful Accent 4"/>
    <w:basedOn w:val="88"/>
    <w:uiPriority w:val="51"/>
    <w:rPr>
      <w:color w:val="BF9000" w:themeColor="accent4" w:themeShade="BF"/>
    </w:rPr>
    <w:tblPr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46">
    <w:name w:val="List Table 6 Colorful Accent 5"/>
    <w:basedOn w:val="88"/>
    <w:uiPriority w:val="51"/>
    <w:rPr>
      <w:color w:val="2F5597" w:themeColor="accent5" w:themeShade="BF"/>
    </w:rPr>
    <w:tblPr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47">
    <w:name w:val="List Table 6 Colorful Accent 6"/>
    <w:basedOn w:val="88"/>
    <w:uiPriority w:val="51"/>
    <w:rPr>
      <w:color w:val="548235" w:themeColor="accent6" w:themeShade="BF"/>
    </w:rPr>
    <w:tblPr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48">
    <w:name w:val="List Table 7 Colorful"/>
    <w:basedOn w:val="88"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49">
    <w:name w:val="List Table 7 Colorful Accent 1"/>
    <w:basedOn w:val="88"/>
    <w:uiPriority w:val="52"/>
    <w:rPr>
      <w:color w:val="2E75B6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0">
    <w:name w:val="List Table 7 Colorful Accent 2"/>
    <w:basedOn w:val="88"/>
    <w:uiPriority w:val="52"/>
    <w:rPr>
      <w:color w:val="C55A11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1">
    <w:name w:val="List Table 7 Colorful Accent 3"/>
    <w:basedOn w:val="88"/>
    <w:uiPriority w:val="52"/>
    <w:rPr>
      <w:color w:val="7C7C7C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2">
    <w:name w:val="List Table 7 Colorful Accent 4"/>
    <w:basedOn w:val="88"/>
    <w:uiPriority w:val="52"/>
    <w:rPr>
      <w:color w:val="BF9000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3">
    <w:name w:val="List Table 7 Colorful Accent 5"/>
    <w:basedOn w:val="88"/>
    <w:uiPriority w:val="52"/>
    <w:rPr>
      <w:color w:val="2F5597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4">
    <w:name w:val="List Table 7 Colorful Accent 6"/>
    <w:basedOn w:val="88"/>
    <w:uiPriority w:val="52"/>
    <w:rPr>
      <w:color w:val="548235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55">
    <w:name w:val="电子邮件签名 字符"/>
    <w:basedOn w:val="231"/>
    <w:link w:val="19"/>
    <w:semiHidden/>
    <w:uiPriority w:val="99"/>
    <w:rPr>
      <w:rFonts w:ascii="Microsoft YaHei UI" w:hAnsi="Microsoft YaHei UI" w:eastAsia="Microsoft YaHei UI"/>
    </w:rPr>
  </w:style>
  <w:style w:type="character" w:customStyle="1" w:styleId="356">
    <w:name w:val="称呼 字符"/>
    <w:basedOn w:val="231"/>
    <w:link w:val="30"/>
    <w:semiHidden/>
    <w:uiPriority w:val="99"/>
    <w:rPr>
      <w:rFonts w:ascii="Microsoft YaHei UI" w:hAnsi="Microsoft YaHei UI" w:eastAsia="Microsoft YaHei UI"/>
    </w:rPr>
  </w:style>
  <w:style w:type="character" w:customStyle="1" w:styleId="357">
    <w:name w:val="签名 字符"/>
    <w:basedOn w:val="231"/>
    <w:link w:val="58"/>
    <w:semiHidden/>
    <w:uiPriority w:val="99"/>
    <w:rPr>
      <w:rFonts w:ascii="Microsoft YaHei UI" w:hAnsi="Microsoft YaHei UI" w:eastAsia="Microsoft YaHei UI"/>
    </w:rPr>
  </w:style>
  <w:style w:type="character" w:customStyle="1" w:styleId="358">
    <w:name w:val="结束语 字符"/>
    <w:basedOn w:val="231"/>
    <w:link w:val="32"/>
    <w:semiHidden/>
    <w:uiPriority w:val="99"/>
    <w:rPr>
      <w:rFonts w:ascii="Microsoft YaHei UI" w:hAnsi="Microsoft YaHei UI" w:eastAsia="Microsoft YaHei UI"/>
    </w:rPr>
  </w:style>
  <w:style w:type="table" w:customStyle="1" w:styleId="359">
    <w:name w:val="Grid Table Light"/>
    <w:basedOn w:val="88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60">
    <w:name w:val="Grid Table 1 Light"/>
    <w:basedOn w:val="88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1">
    <w:name w:val="Grid Table 1 Light Accent 1"/>
    <w:basedOn w:val="88"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2">
    <w:name w:val="Grid Table 1 Light Accent 2"/>
    <w:basedOn w:val="88"/>
    <w:uiPriority w:val="46"/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3">
    <w:name w:val="Grid Table 1 Light Accent 3"/>
    <w:basedOn w:val="88"/>
    <w:uiPriority w:val="46"/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4">
    <w:name w:val="Grid Table 1 Light Accent 4"/>
    <w:basedOn w:val="88"/>
    <w:uiPriority w:val="46"/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5">
    <w:name w:val="Grid Table 1 Light Accent 5"/>
    <w:basedOn w:val="88"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6">
    <w:name w:val="Grid Table 1 Light Accent 6"/>
    <w:basedOn w:val="88"/>
    <w:uiPriority w:val="46"/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7">
    <w:name w:val="Grid Table 2"/>
    <w:basedOn w:val="88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8">
    <w:name w:val="Grid Table 2 Accent 1"/>
    <w:basedOn w:val="88"/>
    <w:uiPriority w:val="47"/>
    <w:tblPr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69">
    <w:name w:val="Grid Table 2 Accent 2"/>
    <w:basedOn w:val="88"/>
    <w:uiPriority w:val="47"/>
    <w:tblPr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70">
    <w:name w:val="Grid Table 2 Accent 3"/>
    <w:basedOn w:val="88"/>
    <w:uiPriority w:val="47"/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8C8C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71">
    <w:name w:val="Grid Table 2 Accent 4"/>
    <w:basedOn w:val="88"/>
    <w:uiPriority w:val="47"/>
    <w:tblPr>
      <w:tblBorders>
        <w:top w:val="single" w:color="FFD965" w:themeColor="accent4" w:themeTint="99" w:sz="2" w:space="0"/>
        <w:bottom w:val="single" w:color="FFD965" w:themeColor="accent4" w:themeTint="99" w:sz="2" w:space="0"/>
        <w:insideH w:val="single" w:color="FFD965" w:themeColor="accent4" w:themeTint="99" w:sz="2" w:space="0"/>
        <w:insideV w:val="single" w:color="FFD965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D965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72">
    <w:name w:val="Grid Table 2 Accent 5"/>
    <w:basedOn w:val="88"/>
    <w:uiPriority w:val="47"/>
    <w:tblPr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73">
    <w:name w:val="Grid Table 2 Accent 6"/>
    <w:basedOn w:val="88"/>
    <w:uiPriority w:val="47"/>
    <w:tblPr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74">
    <w:name w:val="Grid Table 3"/>
    <w:basedOn w:val="88"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75">
    <w:name w:val="Grid Table 3 Accent 1"/>
    <w:basedOn w:val="88"/>
    <w:uiPriority w:val="48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376">
    <w:name w:val="Grid Table 3 Accent 2"/>
    <w:basedOn w:val="88"/>
    <w:uiPriority w:val="48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bottom w:val="single" w:color="F4B083" w:themeColor="accent2" w:themeTint="99" w:sz="4" w:space="0"/>
        </w:tcBorders>
      </w:tcPr>
    </w:tblStylePr>
    <w:tblStylePr w:type="nwCell">
      <w:tcPr>
        <w:tcBorders>
          <w:bottom w:val="single" w:color="F4B083" w:themeColor="accent2" w:themeTint="99" w:sz="4" w:space="0"/>
        </w:tcBorders>
      </w:tcPr>
    </w:tblStylePr>
    <w:tblStylePr w:type="seCell">
      <w:tcPr>
        <w:tcBorders>
          <w:top w:val="single" w:color="F4B083" w:themeColor="accent2" w:themeTint="99" w:sz="4" w:space="0"/>
        </w:tcBorders>
      </w:tcPr>
    </w:tblStylePr>
    <w:tblStylePr w:type="swCell">
      <w:tcPr>
        <w:tcBorders>
          <w:top w:val="single" w:color="F4B083" w:themeColor="accent2" w:themeTint="99" w:sz="4" w:space="0"/>
        </w:tcBorders>
      </w:tcPr>
    </w:tblStylePr>
  </w:style>
  <w:style w:type="table" w:customStyle="1" w:styleId="377">
    <w:name w:val="Grid Table 3 Accent 3"/>
    <w:basedOn w:val="88"/>
    <w:uiPriority w:val="48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378">
    <w:name w:val="Grid Table 3 Accent 4"/>
    <w:basedOn w:val="88"/>
    <w:uiPriority w:val="48"/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379">
    <w:name w:val="Grid Table 3 Accent 5"/>
    <w:basedOn w:val="88"/>
    <w:uiPriority w:val="48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bottom w:val="single" w:color="8EAADB" w:themeColor="accent5" w:themeTint="99" w:sz="4" w:space="0"/>
        </w:tcBorders>
      </w:tcPr>
    </w:tblStylePr>
    <w:tblStylePr w:type="nwCell">
      <w:tcPr>
        <w:tcBorders>
          <w:bottom w:val="single" w:color="8EAADB" w:themeColor="accent5" w:themeTint="99" w:sz="4" w:space="0"/>
        </w:tcBorders>
      </w:tcPr>
    </w:tblStylePr>
    <w:tblStylePr w:type="seCell">
      <w:tcPr>
        <w:tcBorders>
          <w:top w:val="single" w:color="8EAADB" w:themeColor="accent5" w:themeTint="99" w:sz="4" w:space="0"/>
        </w:tcBorders>
      </w:tcPr>
    </w:tblStylePr>
    <w:tblStylePr w:type="swCell">
      <w:tcPr>
        <w:tcBorders>
          <w:top w:val="single" w:color="8EAADB" w:themeColor="accent5" w:themeTint="99" w:sz="4" w:space="0"/>
        </w:tcBorders>
      </w:tcPr>
    </w:tblStylePr>
  </w:style>
  <w:style w:type="table" w:customStyle="1" w:styleId="380">
    <w:name w:val="Grid Table 3 Accent 6"/>
    <w:basedOn w:val="88"/>
    <w:uiPriority w:val="48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table" w:customStyle="1" w:styleId="381">
    <w:name w:val="Grid Table 4"/>
    <w:basedOn w:val="88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2">
    <w:name w:val="Grid Table 4 Accent 1"/>
    <w:basedOn w:val="88"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83">
    <w:name w:val="Grid Table 4 Accent 2"/>
    <w:basedOn w:val="88"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84">
    <w:name w:val="Grid Table 4 Accent 3"/>
    <w:basedOn w:val="88"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85">
    <w:name w:val="Grid Table 4 Accent 4"/>
    <w:basedOn w:val="88"/>
    <w:uiPriority w:val="49"/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86">
    <w:name w:val="Grid Table 4 Accent 5"/>
    <w:basedOn w:val="88"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87">
    <w:name w:val="Grid Table 4 Accent 6"/>
    <w:basedOn w:val="88"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88">
    <w:name w:val="Grid Table 5 Dark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89">
    <w:name w:val="Grid Table 5 Dark Accent 1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390">
    <w:name w:val="Grid Table 5 Dark Accent 2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cPr>
        <w:shd w:val="clear" w:color="auto" w:fill="F7CAAC" w:themeFill="accent2" w:themeFillTint="66"/>
      </w:tcPr>
    </w:tblStylePr>
    <w:tblStylePr w:type="band1Horz">
      <w:tcPr>
        <w:shd w:val="clear" w:color="auto" w:fill="F7CAAC" w:themeFill="accent2" w:themeFillTint="66"/>
      </w:tcPr>
    </w:tblStylePr>
  </w:style>
  <w:style w:type="table" w:customStyle="1" w:styleId="391">
    <w:name w:val="Grid Table 5 Dark Accent 3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ADADA" w:themeFill="accent3" w:themeFillTint="66"/>
      </w:tcPr>
    </w:tblStylePr>
  </w:style>
  <w:style w:type="table" w:customStyle="1" w:styleId="392">
    <w:name w:val="Grid Table 5 Dark Accent 4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E599" w:themeFill="accent4" w:themeFillTint="66"/>
      </w:tcPr>
    </w:tblStylePr>
  </w:style>
  <w:style w:type="table" w:customStyle="1" w:styleId="393">
    <w:name w:val="Grid Table 5 Dark Accent 5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394">
    <w:name w:val="Grid Table 5 Dark Accent 6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C5E0B3" w:themeFill="accent6" w:themeFillTint="66"/>
      </w:tcPr>
    </w:tblStylePr>
  </w:style>
  <w:style w:type="table" w:customStyle="1" w:styleId="395">
    <w:name w:val="Grid Table 6 Colorful"/>
    <w:basedOn w:val="88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96">
    <w:name w:val="Grid Table 6 Colorful Accent 1"/>
    <w:basedOn w:val="88"/>
    <w:uiPriority w:val="51"/>
    <w:rPr>
      <w:color w:val="2E75B6" w:themeColor="accent1" w:themeShade="BF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97">
    <w:name w:val="Grid Table 6 Colorful Accent 2"/>
    <w:basedOn w:val="88"/>
    <w:uiPriority w:val="51"/>
    <w:rPr>
      <w:color w:val="C55A11" w:themeColor="accent2" w:themeShade="BF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98">
    <w:name w:val="Grid Table 6 Colorful Accent 3"/>
    <w:basedOn w:val="88"/>
    <w:uiPriority w:val="51"/>
    <w:rPr>
      <w:color w:val="7C7C7C" w:themeColor="accent3" w:themeShade="BF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99">
    <w:name w:val="Grid Table 6 Colorful Accent 4"/>
    <w:basedOn w:val="88"/>
    <w:uiPriority w:val="51"/>
    <w:rPr>
      <w:color w:val="BF9000" w:themeColor="accent4" w:themeShade="BF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400">
    <w:name w:val="Grid Table 6 Colorful Accent 5"/>
    <w:basedOn w:val="88"/>
    <w:uiPriority w:val="51"/>
    <w:rPr>
      <w:color w:val="2F5597" w:themeColor="accent5" w:themeShade="BF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401">
    <w:name w:val="Grid Table 6 Colorful Accent 6"/>
    <w:basedOn w:val="88"/>
    <w:uiPriority w:val="51"/>
    <w:rPr>
      <w:color w:val="548235" w:themeColor="accent6" w:themeShade="BF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402">
    <w:name w:val="Grid Table 7 Colorful"/>
    <w:basedOn w:val="88"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403">
    <w:name w:val="Grid Table 7 Colorful Accent 1"/>
    <w:basedOn w:val="88"/>
    <w:uiPriority w:val="52"/>
    <w:rPr>
      <w:color w:val="2E75B6" w:themeColor="accent1" w:themeShade="BF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404">
    <w:name w:val="Grid Table 7 Colorful Accent 2"/>
    <w:basedOn w:val="88"/>
    <w:uiPriority w:val="52"/>
    <w:rPr>
      <w:color w:val="C55A11" w:themeColor="accent2" w:themeShade="BF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bottom w:val="single" w:color="F4B083" w:themeColor="accent2" w:themeTint="99" w:sz="4" w:space="0"/>
        </w:tcBorders>
      </w:tcPr>
    </w:tblStylePr>
    <w:tblStylePr w:type="nwCell">
      <w:tcPr>
        <w:tcBorders>
          <w:bottom w:val="single" w:color="F4B083" w:themeColor="accent2" w:themeTint="99" w:sz="4" w:space="0"/>
        </w:tcBorders>
      </w:tcPr>
    </w:tblStylePr>
    <w:tblStylePr w:type="seCell">
      <w:tcPr>
        <w:tcBorders>
          <w:top w:val="single" w:color="F4B083" w:themeColor="accent2" w:themeTint="99" w:sz="4" w:space="0"/>
        </w:tcBorders>
      </w:tcPr>
    </w:tblStylePr>
    <w:tblStylePr w:type="swCell">
      <w:tcPr>
        <w:tcBorders>
          <w:top w:val="single" w:color="F4B083" w:themeColor="accent2" w:themeTint="99" w:sz="4" w:space="0"/>
        </w:tcBorders>
      </w:tcPr>
    </w:tblStylePr>
  </w:style>
  <w:style w:type="table" w:customStyle="1" w:styleId="405">
    <w:name w:val="Grid Table 7 Colorful Accent 3"/>
    <w:basedOn w:val="88"/>
    <w:uiPriority w:val="52"/>
    <w:rPr>
      <w:color w:val="7C7C7C" w:themeColor="accent3" w:themeShade="BF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406">
    <w:name w:val="Grid Table 7 Colorful Accent 4"/>
    <w:basedOn w:val="88"/>
    <w:uiPriority w:val="52"/>
    <w:rPr>
      <w:color w:val="BF9000" w:themeColor="accent4" w:themeShade="BF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407">
    <w:name w:val="Grid Table 7 Colorful Accent 5"/>
    <w:basedOn w:val="88"/>
    <w:uiPriority w:val="52"/>
    <w:rPr>
      <w:color w:val="2F5597" w:themeColor="accent5" w:themeShade="BF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bottom w:val="single" w:color="8EAADB" w:themeColor="accent5" w:themeTint="99" w:sz="4" w:space="0"/>
        </w:tcBorders>
      </w:tcPr>
    </w:tblStylePr>
    <w:tblStylePr w:type="nwCell">
      <w:tcPr>
        <w:tcBorders>
          <w:bottom w:val="single" w:color="8EAADB" w:themeColor="accent5" w:themeTint="99" w:sz="4" w:space="0"/>
        </w:tcBorders>
      </w:tcPr>
    </w:tblStylePr>
    <w:tblStylePr w:type="seCell">
      <w:tcPr>
        <w:tcBorders>
          <w:top w:val="single" w:color="8EAADB" w:themeColor="accent5" w:themeTint="99" w:sz="4" w:space="0"/>
        </w:tcBorders>
      </w:tcPr>
    </w:tblStylePr>
    <w:tblStylePr w:type="swCell">
      <w:tcPr>
        <w:tcBorders>
          <w:top w:val="single" w:color="8EAADB" w:themeColor="accent5" w:themeTint="99" w:sz="4" w:space="0"/>
        </w:tcBorders>
      </w:tcPr>
    </w:tblStylePr>
  </w:style>
  <w:style w:type="table" w:customStyle="1" w:styleId="408">
    <w:name w:val="Grid Table 7 Colorful Accent 6"/>
    <w:basedOn w:val="88"/>
    <w:uiPriority w:val="52"/>
    <w:rPr>
      <w:color w:val="548235" w:themeColor="accent6" w:themeShade="BF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1333;&#20493;&#34892;&#36317;&#65288;&#31354;&#30333;&#65289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单倍行距（空白）.dotx</Template>
  <Pages>1</Pages>
  <Words>451</Words>
  <Characters>474</Characters>
  <Lines>9</Lines>
  <Paragraphs>2</Paragraphs>
  <TotalTime>0</TotalTime>
  <ScaleCrop>false</ScaleCrop>
  <LinksUpToDate>false</LinksUpToDate>
  <CharactersWithSpaces>474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2024-08-27T14:08:00Z</dcterms:created>
  <dcterms:modified xsi:type="dcterms:W3CDTF">2026-03-28T06:44:54Z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eyJoZGlkIjoiOWRlMDk3MTBlMzM1MDcyNmQwMDA1YjI4OWY2YjI5MWIifQ==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0DF18F3FCA974487BE4AB1E84F5E9AE6_12</vt:lpwstr>
  </property>
</Properties>
</file>